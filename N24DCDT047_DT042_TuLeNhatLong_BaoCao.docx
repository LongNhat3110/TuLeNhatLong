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5B0EA">
      <w:pPr>
        <w:spacing w:after="40"/>
        <w:jc w:val="center"/>
      </w:pPr>
      <w:bookmarkStart w:id="70" w:name="_GoBack"/>
      <w:bookmarkEnd w:id="70"/>
      <w:r>
        <w:rPr>
          <w:b/>
        </w:rPr>
        <w:t>BỘ KHOA HỌC VÀ CÔNG NGHỆ</w:t>
      </w:r>
    </w:p>
    <w:p w14:paraId="5DF0E5C9">
      <w:pPr>
        <w:spacing w:after="40"/>
        <w:jc w:val="center"/>
      </w:pPr>
      <w:r>
        <w:rPr>
          <w:b/>
          <w:sz w:val="28"/>
        </w:rPr>
        <w:t>HỌC VIỆN CÔNG NGHỆ BƯU CHÍNH VIỄN THÔNG</w:t>
      </w:r>
    </w:p>
    <w:p w14:paraId="7DAC359E">
      <w:pPr>
        <w:spacing w:after="40"/>
        <w:jc w:val="center"/>
      </w:pPr>
      <w:r>
        <w:rPr>
          <w:b/>
        </w:rPr>
        <w:t>CƠ SỞ TẠI TP. HỒ CHÍ MINH</w:t>
      </w:r>
    </w:p>
    <w:p w14:paraId="5291FA4A">
      <w:pPr>
        <w:spacing w:after="40" w:line="360" w:lineRule="auto"/>
        <w:jc w:val="center"/>
      </w:pPr>
      <w:r>
        <w:rPr>
          <w:rFonts w:ascii="Times New Roman" w:hAnsi="Times New Roman"/>
          <w:b/>
          <w:i w:val="0"/>
          <w:sz w:val="26"/>
        </w:rPr>
        <w:t>KHOA KỸ THUẬT ĐIỆN TỬ 2</w:t>
      </w:r>
    </w:p>
    <w:p w14:paraId="453BC784">
      <w:pPr>
        <w:pStyle w:val="169"/>
        <w:spacing w:before="0" w:after="880" w:line="269" w:lineRule="auto"/>
        <w:ind w:firstLine="0"/>
        <w:jc w:val="left"/>
      </w:pPr>
    </w:p>
    <w:p w14:paraId="2161FC9B">
      <w:pPr>
        <w:pStyle w:val="37"/>
        <w:keepNext/>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40"/>
        </w:rPr>
        <w:t>BÁO CÁO ĐỒ ÁN HỌC PHẦN</w:t>
      </w:r>
    </w:p>
    <w:p w14:paraId="47247E21">
      <w:pPr>
        <w:pStyle w:val="169"/>
        <w:spacing w:before="0" w:after="100" w:line="269" w:lineRule="auto"/>
        <w:ind w:firstLine="0"/>
        <w:jc w:val="center"/>
      </w:pPr>
      <w:r>
        <w:rPr>
          <w:b/>
          <w:sz w:val="36"/>
        </w:rPr>
        <w:t>CẤU TRÚC DỮ LIỆU VÀ GIẢI THUẬT</w:t>
      </w:r>
    </w:p>
    <w:p w14:paraId="5E079E30">
      <w:pPr>
        <w:pStyle w:val="169"/>
        <w:spacing w:before="0" w:after="100" w:line="360" w:lineRule="auto"/>
        <w:ind w:firstLine="0"/>
        <w:jc w:val="center"/>
      </w:pPr>
      <w:r>
        <w:rPr>
          <w:rFonts w:ascii="Times New Roman" w:hAnsi="Times New Roman"/>
          <w:b/>
          <w:i w:val="0"/>
          <w:sz w:val="26"/>
        </w:rPr>
        <w:t>Ngành Kỹ thuật Điện tử - Viễn thông</w:t>
      </w:r>
    </w:p>
    <w:p w14:paraId="654C8E59">
      <w:pPr>
        <w:pStyle w:val="169"/>
        <w:spacing w:before="360" w:after="100" w:line="269" w:lineRule="auto"/>
        <w:ind w:firstLine="0"/>
        <w:jc w:val="center"/>
      </w:pPr>
      <w:r>
        <w:rPr>
          <w:b/>
          <w:sz w:val="32"/>
        </w:rPr>
        <w:t>ĐỀ TÀI</w:t>
      </w:r>
    </w:p>
    <w:p w14:paraId="44FDD049">
      <w:pPr>
        <w:pStyle w:val="169"/>
        <w:spacing w:before="0" w:after="100" w:line="360" w:lineRule="auto"/>
        <w:ind w:firstLine="0"/>
        <w:jc w:val="center"/>
      </w:pPr>
      <w:r>
        <w:rPr>
          <w:rFonts w:ascii="Times New Roman" w:hAnsi="Times New Roman"/>
          <w:b/>
          <w:i w:val="0"/>
          <w:sz w:val="36"/>
        </w:rPr>
        <w:t>TÌM ĐƯỜNG ĐI CỦA QUÂN MÃ QUA MỌI Ô</w:t>
      </w:r>
    </w:p>
    <w:p w14:paraId="582C6632">
      <w:pPr>
        <w:pStyle w:val="169"/>
        <w:spacing w:before="0" w:after="480" w:line="360" w:lineRule="auto"/>
        <w:ind w:firstLine="0"/>
        <w:jc w:val="center"/>
      </w:pPr>
      <w:r>
        <w:rPr>
          <w:rFonts w:ascii="Times New Roman" w:hAnsi="Times New Roman"/>
          <w:b/>
          <w:i w:val="0"/>
          <w:sz w:val="28"/>
        </w:rPr>
        <w:t>Mã đề: DT042</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0" w:type="dxa"/>
          <w:left w:w="70" w:type="dxa"/>
          <w:bottom w:w="70" w:type="dxa"/>
          <w:right w:w="70" w:type="dxa"/>
        </w:tblCellMar>
      </w:tblPr>
      <w:tblGrid>
        <w:gridCol w:w="3969"/>
        <w:gridCol w:w="5102"/>
      </w:tblGrid>
      <w:tr w14:paraId="08905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3A5978A9">
            <w:pPr>
              <w:spacing w:after="40" w:line="252" w:lineRule="auto"/>
            </w:pPr>
            <w:r>
              <w:t>Giảng viên hướng dẫn</w:t>
            </w:r>
          </w:p>
        </w:tc>
        <w:tc>
          <w:tcPr>
            <w:tcW w:w="5102" w:type="dxa"/>
            <w:vAlign w:val="center"/>
          </w:tcPr>
          <w:p w14:paraId="54A8217C">
            <w:pPr>
              <w:spacing w:line="276" w:lineRule="auto"/>
              <w:jc w:val="left"/>
            </w:pPr>
            <w:r>
              <w:rPr>
                <w:rFonts w:ascii="Times New Roman" w:hAnsi="Times New Roman"/>
                <w:b w:val="0"/>
                <w:sz w:val="24"/>
              </w:rPr>
              <w:t>Hồ Nhựt Minh</w:t>
            </w:r>
          </w:p>
        </w:tc>
      </w:tr>
      <w:tr w14:paraId="0A2D3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25AA041C">
            <w:pPr>
              <w:spacing w:after="40" w:line="252" w:lineRule="auto"/>
            </w:pPr>
            <w:r>
              <w:t>Sinh viên thực hiện</w:t>
            </w:r>
          </w:p>
        </w:tc>
        <w:tc>
          <w:tcPr>
            <w:tcW w:w="5102" w:type="dxa"/>
            <w:vAlign w:val="center"/>
          </w:tcPr>
          <w:p w14:paraId="31C1F613">
            <w:pPr>
              <w:spacing w:line="276" w:lineRule="auto"/>
              <w:jc w:val="left"/>
            </w:pPr>
            <w:r>
              <w:rPr>
                <w:rFonts w:ascii="Times New Roman" w:hAnsi="Times New Roman"/>
                <w:b w:val="0"/>
                <w:sz w:val="24"/>
              </w:rPr>
              <w:t>Từ Lê Nhật Long</w:t>
            </w:r>
          </w:p>
        </w:tc>
      </w:tr>
      <w:tr w14:paraId="56094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0322B4CF">
            <w:pPr>
              <w:spacing w:after="40" w:line="252" w:lineRule="auto"/>
            </w:pPr>
            <w:r>
              <w:t>Mã số sinh viên</w:t>
            </w:r>
          </w:p>
        </w:tc>
        <w:tc>
          <w:tcPr>
            <w:tcW w:w="5102" w:type="dxa"/>
            <w:vAlign w:val="center"/>
          </w:tcPr>
          <w:p w14:paraId="1E5B248C">
            <w:pPr>
              <w:spacing w:line="276" w:lineRule="auto"/>
              <w:jc w:val="left"/>
            </w:pPr>
            <w:r>
              <w:rPr>
                <w:rFonts w:ascii="Times New Roman" w:hAnsi="Times New Roman"/>
                <w:b w:val="0"/>
                <w:sz w:val="24"/>
              </w:rPr>
              <w:t>N24DCDT047</w:t>
            </w:r>
          </w:p>
        </w:tc>
      </w:tr>
      <w:tr w14:paraId="5F3DE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3CEAB48B">
            <w:pPr>
              <w:spacing w:after="40" w:line="252" w:lineRule="auto"/>
            </w:pPr>
            <w:r>
              <w:t>Lớp</w:t>
            </w:r>
          </w:p>
        </w:tc>
        <w:tc>
          <w:tcPr>
            <w:tcW w:w="5102" w:type="dxa"/>
            <w:vAlign w:val="center"/>
          </w:tcPr>
          <w:p w14:paraId="27643D08">
            <w:pPr>
              <w:spacing w:line="276" w:lineRule="auto"/>
              <w:jc w:val="left"/>
            </w:pPr>
            <w:r>
              <w:rPr>
                <w:rFonts w:ascii="Times New Roman" w:hAnsi="Times New Roman"/>
                <w:b w:val="0"/>
                <w:sz w:val="24"/>
              </w:rPr>
              <w:t>D24CQDT01-N</w:t>
            </w:r>
          </w:p>
        </w:tc>
      </w:tr>
    </w:tbl>
    <w:p w14:paraId="651DC1CF">
      <w:pPr>
        <w:pStyle w:val="169"/>
        <w:spacing w:before="0" w:line="240" w:lineRule="auto"/>
        <w:ind w:firstLine="0"/>
        <w:jc w:val="left"/>
      </w:pPr>
    </w:p>
    <w:p w14:paraId="41A109C0">
      <w:pPr>
        <w:pStyle w:val="169"/>
        <w:spacing w:before="500" w:after="100" w:line="360" w:lineRule="auto"/>
        <w:ind w:firstLine="0"/>
        <w:jc w:val="center"/>
      </w:pPr>
      <w:r>
        <w:rPr>
          <w:rFonts w:ascii="Times New Roman" w:hAnsi="Times New Roman"/>
          <w:b/>
          <w:i w:val="0"/>
          <w:sz w:val="26"/>
        </w:rPr>
        <w:t>THÀNH PHỐ HỒ CHÍ MINH, THÁNG 10 NĂM 2026</w:t>
      </w:r>
    </w:p>
    <w:p w14:paraId="59FFE5A3">
      <w:pPr>
        <w:pageBreakBefore/>
        <w:spacing w:after="40"/>
        <w:jc w:val="center"/>
      </w:pPr>
      <w:r>
        <w:rPr>
          <w:b/>
        </w:rPr>
        <w:t>BỘ KHOA HỌC VÀ CÔNG NGHỆ</w:t>
      </w:r>
    </w:p>
    <w:p w14:paraId="491984B7">
      <w:pPr>
        <w:spacing w:after="40"/>
        <w:jc w:val="center"/>
      </w:pPr>
      <w:r>
        <w:rPr>
          <w:b/>
          <w:sz w:val="28"/>
        </w:rPr>
        <w:t>HỌC VIỆN CÔNG NGHỆ BƯU CHÍNH VIỄN THÔNG</w:t>
      </w:r>
    </w:p>
    <w:p w14:paraId="73054CE6">
      <w:pPr>
        <w:spacing w:after="40"/>
        <w:jc w:val="center"/>
      </w:pPr>
      <w:r>
        <w:rPr>
          <w:b/>
        </w:rPr>
        <w:t>CƠ SỞ TẠI TP. HỒ CHÍ MINH</w:t>
      </w:r>
    </w:p>
    <w:p w14:paraId="2D640D64">
      <w:pPr>
        <w:spacing w:after="40" w:line="360" w:lineRule="auto"/>
        <w:jc w:val="center"/>
      </w:pPr>
      <w:r>
        <w:rPr>
          <w:rFonts w:ascii="Times New Roman" w:hAnsi="Times New Roman"/>
          <w:b/>
          <w:i w:val="0"/>
          <w:sz w:val="26"/>
        </w:rPr>
        <w:t>KHOA KỸ THUẬT ĐIỆN TỬ 2</w:t>
      </w:r>
    </w:p>
    <w:p w14:paraId="7262764A">
      <w:pPr>
        <w:pStyle w:val="169"/>
        <w:spacing w:before="0" w:after="880" w:line="269" w:lineRule="auto"/>
        <w:ind w:firstLine="0"/>
        <w:jc w:val="left"/>
      </w:pPr>
    </w:p>
    <w:p w14:paraId="4660E13B">
      <w:pPr>
        <w:pStyle w:val="37"/>
        <w:keepNext/>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40"/>
        </w:rPr>
        <w:t>BÁO CÁO ĐỒ ÁN HỌC PHẦN</w:t>
      </w:r>
    </w:p>
    <w:p w14:paraId="0DAD6117">
      <w:pPr>
        <w:pStyle w:val="169"/>
        <w:spacing w:before="0" w:after="100" w:line="269" w:lineRule="auto"/>
        <w:ind w:firstLine="0"/>
        <w:jc w:val="center"/>
      </w:pPr>
      <w:r>
        <w:rPr>
          <w:b/>
          <w:sz w:val="36"/>
        </w:rPr>
        <w:t>CẤU TRÚC DỮ LIỆU VÀ GIẢI THUẬT</w:t>
      </w:r>
    </w:p>
    <w:p w14:paraId="4F725BDD">
      <w:pPr>
        <w:pStyle w:val="169"/>
        <w:spacing w:before="0" w:after="100" w:line="360" w:lineRule="auto"/>
        <w:ind w:firstLine="0"/>
        <w:jc w:val="center"/>
      </w:pPr>
      <w:r>
        <w:rPr>
          <w:rFonts w:ascii="Times New Roman" w:hAnsi="Times New Roman"/>
          <w:b/>
          <w:i w:val="0"/>
          <w:sz w:val="26"/>
        </w:rPr>
        <w:t>Ngành Kỹ thuật Điện tử - Viễn thông</w:t>
      </w:r>
    </w:p>
    <w:p w14:paraId="713B0313">
      <w:pPr>
        <w:pStyle w:val="169"/>
        <w:spacing w:before="360" w:after="100" w:line="269" w:lineRule="auto"/>
        <w:ind w:firstLine="0"/>
        <w:jc w:val="center"/>
      </w:pPr>
      <w:r>
        <w:rPr>
          <w:b/>
          <w:sz w:val="32"/>
        </w:rPr>
        <w:t>ĐỀ TÀI</w:t>
      </w:r>
    </w:p>
    <w:p w14:paraId="7FF1EF47">
      <w:pPr>
        <w:pStyle w:val="169"/>
        <w:spacing w:before="0" w:after="100" w:line="360" w:lineRule="auto"/>
        <w:ind w:firstLine="0"/>
        <w:jc w:val="center"/>
      </w:pPr>
      <w:r>
        <w:rPr>
          <w:rFonts w:ascii="Times New Roman" w:hAnsi="Times New Roman"/>
          <w:b/>
          <w:i w:val="0"/>
          <w:sz w:val="36"/>
        </w:rPr>
        <w:t>TÌM ĐƯỜNG ĐI CỦA QUÂN MÃ QUA MỌI Ô</w:t>
      </w:r>
    </w:p>
    <w:p w14:paraId="7F756EE6">
      <w:pPr>
        <w:pStyle w:val="169"/>
        <w:spacing w:before="0" w:after="480" w:line="360" w:lineRule="auto"/>
        <w:ind w:firstLine="0"/>
        <w:jc w:val="center"/>
      </w:pPr>
      <w:r>
        <w:rPr>
          <w:rFonts w:ascii="Times New Roman" w:hAnsi="Times New Roman"/>
          <w:b/>
          <w:i w:val="0"/>
          <w:sz w:val="28"/>
        </w:rPr>
        <w:t>Mã đề: DT042</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0" w:type="dxa"/>
          <w:left w:w="70" w:type="dxa"/>
          <w:bottom w:w="70" w:type="dxa"/>
          <w:right w:w="70" w:type="dxa"/>
        </w:tblCellMar>
      </w:tblPr>
      <w:tblGrid>
        <w:gridCol w:w="3969"/>
        <w:gridCol w:w="5102"/>
      </w:tblGrid>
      <w:tr w14:paraId="2AB4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572C7459">
            <w:pPr>
              <w:spacing w:after="40" w:line="252" w:lineRule="auto"/>
            </w:pPr>
            <w:r>
              <w:t>Giảng viên hướng dẫn</w:t>
            </w:r>
          </w:p>
        </w:tc>
        <w:tc>
          <w:tcPr>
            <w:tcW w:w="5102" w:type="dxa"/>
            <w:vAlign w:val="center"/>
          </w:tcPr>
          <w:p w14:paraId="3FAFC4AB">
            <w:pPr>
              <w:spacing w:line="276" w:lineRule="auto"/>
              <w:jc w:val="left"/>
            </w:pPr>
            <w:r>
              <w:rPr>
                <w:rFonts w:ascii="Times New Roman" w:hAnsi="Times New Roman"/>
                <w:b w:val="0"/>
                <w:sz w:val="24"/>
              </w:rPr>
              <w:t>Hồ Nhựt Minh</w:t>
            </w:r>
          </w:p>
        </w:tc>
      </w:tr>
      <w:tr w14:paraId="77BBE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5F32EC1F">
            <w:pPr>
              <w:spacing w:after="40" w:line="252" w:lineRule="auto"/>
            </w:pPr>
            <w:r>
              <w:t>Sinh viên thực hiện</w:t>
            </w:r>
          </w:p>
        </w:tc>
        <w:tc>
          <w:tcPr>
            <w:tcW w:w="5102" w:type="dxa"/>
            <w:vAlign w:val="center"/>
          </w:tcPr>
          <w:p w14:paraId="72661CFE">
            <w:pPr>
              <w:spacing w:line="276" w:lineRule="auto"/>
              <w:jc w:val="left"/>
            </w:pPr>
            <w:r>
              <w:rPr>
                <w:rFonts w:ascii="Times New Roman" w:hAnsi="Times New Roman"/>
                <w:b w:val="0"/>
                <w:sz w:val="24"/>
              </w:rPr>
              <w:t>Từ Lê Nhật Long</w:t>
            </w:r>
          </w:p>
        </w:tc>
      </w:tr>
      <w:tr w14:paraId="0F0DE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7DA9B0B0">
            <w:pPr>
              <w:spacing w:after="40" w:line="252" w:lineRule="auto"/>
            </w:pPr>
            <w:r>
              <w:t>Mã số sinh viên</w:t>
            </w:r>
          </w:p>
        </w:tc>
        <w:tc>
          <w:tcPr>
            <w:tcW w:w="5102" w:type="dxa"/>
            <w:vAlign w:val="center"/>
          </w:tcPr>
          <w:p w14:paraId="337C2881">
            <w:pPr>
              <w:spacing w:line="276" w:lineRule="auto"/>
              <w:jc w:val="left"/>
            </w:pPr>
            <w:r>
              <w:rPr>
                <w:rFonts w:ascii="Times New Roman" w:hAnsi="Times New Roman"/>
                <w:b w:val="0"/>
                <w:sz w:val="24"/>
              </w:rPr>
              <w:t>N24DCDT047</w:t>
            </w:r>
          </w:p>
        </w:tc>
      </w:tr>
      <w:tr w14:paraId="4D45A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234BFFC4">
            <w:pPr>
              <w:spacing w:after="40" w:line="252" w:lineRule="auto"/>
            </w:pPr>
            <w:r>
              <w:t>Lớp</w:t>
            </w:r>
          </w:p>
        </w:tc>
        <w:tc>
          <w:tcPr>
            <w:tcW w:w="5102" w:type="dxa"/>
            <w:vAlign w:val="center"/>
          </w:tcPr>
          <w:p w14:paraId="135516A6">
            <w:pPr>
              <w:spacing w:line="276" w:lineRule="auto"/>
              <w:jc w:val="left"/>
            </w:pPr>
            <w:r>
              <w:rPr>
                <w:rFonts w:ascii="Times New Roman" w:hAnsi="Times New Roman"/>
                <w:b w:val="0"/>
                <w:sz w:val="24"/>
              </w:rPr>
              <w:t>D24CQDT01-N</w:t>
            </w:r>
          </w:p>
        </w:tc>
      </w:tr>
      <w:tr w14:paraId="2D980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04E9F8BD">
            <w:pPr>
              <w:spacing w:after="40" w:line="252" w:lineRule="auto"/>
            </w:pPr>
            <w:r>
              <w:t>Học phần và nhóm</w:t>
            </w:r>
          </w:p>
        </w:tc>
        <w:tc>
          <w:tcPr>
            <w:tcW w:w="5102" w:type="dxa"/>
            <w:vAlign w:val="center"/>
          </w:tcPr>
          <w:p w14:paraId="1CA07293">
            <w:pPr>
              <w:spacing w:line="276" w:lineRule="auto"/>
              <w:jc w:val="left"/>
            </w:pPr>
            <w:r>
              <w:rPr>
                <w:rFonts w:ascii="Times New Roman" w:hAnsi="Times New Roman"/>
                <w:b w:val="0"/>
                <w:sz w:val="24"/>
              </w:rPr>
              <w:t>INT13185   Nhóm 03</w:t>
            </w:r>
          </w:p>
        </w:tc>
      </w:tr>
      <w:tr w14:paraId="174A3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3D64F179">
            <w:pPr>
              <w:spacing w:after="40" w:line="252" w:lineRule="auto"/>
            </w:pPr>
            <w:r>
              <w:t>Phiên bản báo cáo</w:t>
            </w:r>
          </w:p>
        </w:tc>
        <w:tc>
          <w:tcPr>
            <w:tcW w:w="5102" w:type="dxa"/>
            <w:vAlign w:val="center"/>
          </w:tcPr>
          <w:p w14:paraId="34FCF522">
            <w:pPr>
              <w:spacing w:line="276" w:lineRule="auto"/>
              <w:jc w:val="left"/>
            </w:pPr>
            <w:r>
              <w:rPr>
                <w:rFonts w:ascii="Times New Roman" w:hAnsi="Times New Roman"/>
                <w:b w:val="0"/>
                <w:sz w:val="24"/>
              </w:rPr>
              <w:t>Ngày 25/10/2026 (Commit C: 2c4f80ece002b45454fbc2461ec5c0b07c26ddb4)</w:t>
            </w:r>
          </w:p>
        </w:tc>
      </w:tr>
    </w:tbl>
    <w:p w14:paraId="147B78A0">
      <w:pPr>
        <w:pStyle w:val="169"/>
        <w:spacing w:before="0" w:line="240" w:lineRule="auto"/>
        <w:ind w:firstLine="0"/>
        <w:jc w:val="left"/>
      </w:pPr>
    </w:p>
    <w:p w14:paraId="5FCF4D3E">
      <w:pPr>
        <w:pStyle w:val="169"/>
        <w:spacing w:before="500" w:after="100" w:line="360" w:lineRule="auto"/>
        <w:ind w:firstLine="0"/>
        <w:jc w:val="center"/>
      </w:pPr>
      <w:r>
        <w:rPr>
          <w:rFonts w:ascii="Times New Roman" w:hAnsi="Times New Roman"/>
          <w:b/>
          <w:i w:val="0"/>
          <w:sz w:val="26"/>
        </w:rPr>
        <w:t>THÀNH PHỐ HỒ CHÍ MINH, THÁNG 10 NĂM 2026</w:t>
      </w:r>
    </w:p>
    <w:p w14:paraId="2ED3296D">
      <w:pPr>
        <w:sectPr>
          <w:pgSz w:w="11906" w:h="16838"/>
          <w:pgMar w:top="1134" w:right="1134" w:bottom="1134" w:left="1701" w:header="567" w:footer="567" w:gutter="0"/>
          <w:cols w:space="720" w:num="1"/>
          <w:docGrid w:linePitch="360" w:charSpace="0"/>
        </w:sectPr>
      </w:pPr>
    </w:p>
    <w:p w14:paraId="75E915A2">
      <w:pPr>
        <w:pStyle w:val="2"/>
        <w:keepNext w:val="0"/>
        <w:spacing w:before="0" w:after="320"/>
      </w:pPr>
      <w:bookmarkStart w:id="0" w:name="_Toc5108"/>
      <w:r>
        <w:t>PHIẾU GIAO ĐỀ TÀI</w:t>
      </w:r>
      <w:bookmarkEnd w:id="0"/>
    </w:p>
    <w:p w14:paraId="09EFDC4B">
      <w:pPr>
        <w:pStyle w:val="169"/>
        <w:spacing w:before="0" w:after="100" w:line="360" w:lineRule="auto"/>
        <w:ind w:firstLine="0"/>
        <w:jc w:val="left"/>
      </w:pPr>
      <w:r>
        <w:rPr>
          <w:rFonts w:ascii="Times New Roman" w:hAnsi="Times New Roman"/>
          <w:b/>
          <w:i w:val="0"/>
          <w:sz w:val="26"/>
        </w:rPr>
        <w:t>Học phần INT13185   Nhóm 03   Giảng viên Hồ Nhựt Minh</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2835"/>
        <w:gridCol w:w="6236"/>
      </w:tblGrid>
      <w:tr w14:paraId="377157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2835" w:type="dxa"/>
            <w:shd w:val="clear" w:color="auto" w:fill="E8EBEF"/>
            <w:vAlign w:val="center"/>
          </w:tcPr>
          <w:p w14:paraId="51E2E736">
            <w:pPr>
              <w:spacing w:after="40" w:line="252" w:lineRule="auto"/>
            </w:pPr>
            <w:r>
              <w:rPr>
                <w:b/>
                <w:sz w:val="24"/>
              </w:rPr>
              <w:t>Thông tin</w:t>
            </w:r>
          </w:p>
        </w:tc>
        <w:tc>
          <w:tcPr>
            <w:tcW w:w="6236" w:type="dxa"/>
            <w:shd w:val="clear" w:color="auto" w:fill="E8EBEF"/>
            <w:vAlign w:val="center"/>
          </w:tcPr>
          <w:p w14:paraId="08CCE4C7">
            <w:pPr>
              <w:spacing w:after="40" w:line="252" w:lineRule="auto"/>
            </w:pPr>
            <w:r>
              <w:rPr>
                <w:b/>
                <w:sz w:val="24"/>
              </w:rPr>
              <w:t>Sinh viên điền theo bảng phân công</w:t>
            </w:r>
          </w:p>
        </w:tc>
      </w:tr>
      <w:tr w14:paraId="5D24BF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1242EF9B">
            <w:pPr>
              <w:spacing w:after="40" w:line="252" w:lineRule="auto"/>
            </w:pPr>
            <w:r>
              <w:rPr>
                <w:sz w:val="24"/>
              </w:rPr>
              <w:t>Họ tên MSSV lớp</w:t>
            </w:r>
          </w:p>
        </w:tc>
        <w:tc>
          <w:tcPr>
            <w:tcW w:w="6236" w:type="dxa"/>
            <w:vAlign w:val="center"/>
          </w:tcPr>
          <w:p w14:paraId="45E78767">
            <w:pPr>
              <w:spacing w:line="276" w:lineRule="auto"/>
              <w:jc w:val="left"/>
            </w:pPr>
            <w:r>
              <w:rPr>
                <w:rFonts w:ascii="Times New Roman" w:hAnsi="Times New Roman"/>
                <w:b w:val="0"/>
                <w:sz w:val="22"/>
              </w:rPr>
              <w:t>Từ Lê Nhật Long   MSSV: N24DCDT047   Lớp: D24CQDT01-N</w:t>
            </w:r>
          </w:p>
        </w:tc>
      </w:tr>
      <w:tr w14:paraId="4E1258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65C6FBEF">
            <w:pPr>
              <w:spacing w:after="40" w:line="252" w:lineRule="auto"/>
            </w:pPr>
            <w:r>
              <w:rPr>
                <w:sz w:val="24"/>
              </w:rPr>
              <w:t>Mã đề và tên đề</w:t>
            </w:r>
          </w:p>
        </w:tc>
        <w:tc>
          <w:tcPr>
            <w:tcW w:w="6236" w:type="dxa"/>
            <w:vAlign w:val="center"/>
          </w:tcPr>
          <w:p w14:paraId="263B5616">
            <w:pPr>
              <w:spacing w:line="276" w:lineRule="auto"/>
              <w:jc w:val="left"/>
            </w:pPr>
            <w:r>
              <w:rPr>
                <w:rFonts w:ascii="Times New Roman" w:hAnsi="Times New Roman"/>
                <w:b w:val="0"/>
                <w:sz w:val="22"/>
              </w:rPr>
              <w:t>DT042 — Tìm đường đi của quân mã qua mọi ô</w:t>
            </w:r>
          </w:p>
        </w:tc>
      </w:tr>
      <w:tr w14:paraId="75A85D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30D8C591">
            <w:pPr>
              <w:spacing w:after="40" w:line="252" w:lineRule="auto"/>
            </w:pPr>
            <w:r>
              <w:rPr>
                <w:sz w:val="24"/>
              </w:rPr>
              <w:t>Căn cứ giáo trình</w:t>
            </w:r>
          </w:p>
        </w:tc>
        <w:tc>
          <w:tcPr>
            <w:tcW w:w="6236" w:type="dxa"/>
            <w:vAlign w:val="center"/>
          </w:tcPr>
          <w:p w14:paraId="7FC50485">
            <w:pPr>
              <w:spacing w:line="276" w:lineRule="auto"/>
              <w:jc w:val="left"/>
            </w:pPr>
            <w:r>
              <w:rPr>
                <w:rFonts w:ascii="Times New Roman" w:hAnsi="Times New Roman"/>
                <w:b w:val="0"/>
                <w:sz w:val="22"/>
              </w:rPr>
              <w:t>Chương 3, Bài tập chương 3, câu 27: Bài toán mã đi tuần; trang in 86; trang PDF 98</w:t>
            </w:r>
          </w:p>
        </w:tc>
      </w:tr>
      <w:tr w14:paraId="6B7317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5718117A">
            <w:pPr>
              <w:spacing w:after="40" w:line="252" w:lineRule="auto"/>
            </w:pPr>
            <w:r>
              <w:rPr>
                <w:sz w:val="24"/>
              </w:rPr>
              <w:t>Ngày giao ngày nộp</w:t>
            </w:r>
          </w:p>
        </w:tc>
        <w:tc>
          <w:tcPr>
            <w:tcW w:w="6236" w:type="dxa"/>
            <w:vAlign w:val="center"/>
          </w:tcPr>
          <w:p w14:paraId="01F94DD2">
            <w:pPr>
              <w:spacing w:line="276" w:lineRule="auto"/>
              <w:jc w:val="left"/>
            </w:pPr>
            <w:r>
              <w:rPr>
                <w:rFonts w:ascii="Times New Roman" w:hAnsi="Times New Roman"/>
                <w:b w:val="0"/>
                <w:sz w:val="22"/>
              </w:rPr>
              <w:t>Ngày giao: 17/10/2026   Ngày nộp: 25/10/2026</w:t>
            </w:r>
          </w:p>
        </w:tc>
      </w:tr>
    </w:tbl>
    <w:p w14:paraId="3957E1C2">
      <w:pPr>
        <w:pStyle w:val="169"/>
        <w:spacing w:before="0" w:line="312" w:lineRule="auto"/>
        <w:ind w:firstLine="0"/>
        <w:jc w:val="left"/>
      </w:pPr>
      <w:r>
        <w:rPr>
          <w:rFonts w:ascii="Times New Roman" w:hAnsi="Times New Roman"/>
          <w:b w:val="0"/>
          <w:i w:val="0"/>
          <w:sz w:val="24"/>
        </w:rPr>
        <w:t>ĐỀ BÀI VÀ YÊU CẦU CHI TIẾT CỦA PHIẾU:</w:t>
      </w:r>
      <w:r>
        <w:rPr>
          <w:rFonts w:ascii="Times New Roman" w:hAnsi="Times New Roman"/>
          <w:b w:val="0"/>
          <w:i w:val="0"/>
          <w:sz w:val="24"/>
        </w:rPr>
        <w:br w:type="textWrapping"/>
      </w:r>
      <w:r>
        <w:rPr>
          <w:rFonts w:ascii="Times New Roman" w:hAnsi="Times New Roman"/>
          <w:b w:val="0"/>
          <w:i w:val="0"/>
          <w:sz w:val="24"/>
        </w:rPr>
        <w:t>1. Đề bài: Viết chương trình tìm một đường đi của quân mã trên bàn cờ nhỏ, sao cho mỗi ô được thăm đúng một lần. Sinh viên tạo các nước đi hợp lệ từ vị trí hiện tại, đánh dấu ô đã thăm và quay lui khi không đi tiếp được. Bài làm chú trọng kiểm tra đường đi nhận được thay vì chỉ tin vào thông báo tìm thấy.</w:t>
      </w:r>
      <w:r>
        <w:rPr>
          <w:rFonts w:ascii="Times New Roman" w:hAnsi="Times New Roman"/>
          <w:b w:val="0"/>
          <w:i w:val="0"/>
          <w:sz w:val="24"/>
        </w:rPr>
        <w:br w:type="textWrapping"/>
      </w:r>
      <w:r>
        <w:rPr>
          <w:rFonts w:ascii="Times New Roman" w:hAnsi="Times New Roman"/>
          <w:b w:val="0"/>
          <w:i w:val="0"/>
          <w:sz w:val="24"/>
        </w:rPr>
        <w:t>2. Dữ liệu vào: Nhập n hoặc khai báo trong code; 1 &lt;= n &lt;= 5, điểm đầu cố định (1, 1). Quân mã đi lệch 2 hàng và 1 cột hoặc 1 hàng và 2 cột. Bàn cờ không có vật cản; không yêu cầu quay về điểm đầu.</w:t>
      </w:r>
      <w:r>
        <w:rPr>
          <w:rFonts w:ascii="Times New Roman" w:hAnsi="Times New Roman"/>
          <w:b w:val="0"/>
          <w:i w:val="0"/>
          <w:sz w:val="24"/>
        </w:rPr>
        <w:br w:type="textWrapping"/>
      </w:r>
      <w:r>
        <w:rPr>
          <w:rFonts w:ascii="Times New Roman" w:hAnsi="Times New Roman"/>
          <w:b w:val="0"/>
          <w:i w:val="0"/>
          <w:sz w:val="24"/>
        </w:rPr>
        <w:t>3. Kết quả ra: In một danh sách n^2 tọa độ theo thứ tự thăm, hoặc thông báo không có đường đi. Có thể in bảng đánh số bước để nhìn rõ lời giải.</w:t>
      </w:r>
      <w:r>
        <w:rPr>
          <w:rFonts w:ascii="Times New Roman" w:hAnsi="Times New Roman"/>
          <w:b w:val="0"/>
          <w:i w:val="0"/>
          <w:sz w:val="24"/>
        </w:rPr>
        <w:br w:type="textWrapping"/>
      </w:r>
      <w:r>
        <w:rPr>
          <w:rFonts w:ascii="Times New Roman" w:hAnsi="Times New Roman"/>
          <w:b w:val="0"/>
          <w:i w:val="0"/>
          <w:sz w:val="24"/>
        </w:rPr>
        <w:t>4. Ví dụ 1: n = 1 =&gt; duong = [(1, 1)] (Một ô đã được thăm hết ngay từ trạng thái đầu, không cần một nước đi).</w:t>
      </w:r>
      <w:r>
        <w:rPr>
          <w:rFonts w:ascii="Times New Roman" w:hAnsi="Times New Roman"/>
          <w:b w:val="0"/>
          <w:i w:val="0"/>
          <w:sz w:val="24"/>
        </w:rPr>
        <w:br w:type="textWrapping"/>
      </w:r>
      <w:r>
        <w:rPr>
          <w:rFonts w:ascii="Times New Roman" w:hAnsi="Times New Roman"/>
          <w:b w:val="0"/>
          <w:i w:val="0"/>
          <w:sz w:val="24"/>
        </w:rPr>
        <w:t>5. Ví dụ 2: n = 3 =&gt; khong_co_duong_di (Từ ô giữa không có nước đi nào trên bàn 3x3, nên không thể có đường đi qua mọi ô).</w:t>
      </w:r>
      <w:r>
        <w:rPr>
          <w:rFonts w:ascii="Times New Roman" w:hAnsi="Times New Roman"/>
          <w:b w:val="0"/>
          <w:i w:val="0"/>
          <w:sz w:val="24"/>
        </w:rPr>
        <w:br w:type="textWrapping"/>
      </w:r>
      <w:r>
        <w:rPr>
          <w:rFonts w:ascii="Times New Roman" w:hAnsi="Times New Roman"/>
          <w:b w:val="0"/>
          <w:i w:val="0"/>
          <w:sz w:val="24"/>
        </w:rPr>
        <w:t>6. Năm ca kiểm tra bắt buộc của phiếu: (1) n=1: Đường chỉ gồm (1,1); bộ kiểm phải chấp nhận; (2) n=2: Không có đường đi thăm đủ bốn ô; (3) n=3: Không có đường đi thăm đủ chín ô; (4) n=4: Không có đường đi mở thăm đủ 16 ô từ điểm đầu; (5) n=5: Chấp nhận một đường đủ 25 ô hợp lệ; không ép cùng một thứ tự tọa độ.</w:t>
      </w:r>
      <w:r>
        <w:rPr>
          <w:rFonts w:ascii="Times New Roman" w:hAnsi="Times New Roman"/>
          <w:b w:val="0"/>
          <w:i w:val="0"/>
          <w:sz w:val="24"/>
        </w:rPr>
        <w:br w:type="textWrapping"/>
      </w:r>
      <w:r>
        <w:rPr>
          <w:rFonts w:ascii="Times New Roman" w:hAnsi="Times New Roman"/>
          <w:b w:val="0"/>
          <w:i w:val="0"/>
          <w:sz w:val="24"/>
        </w:rPr>
        <w:t>7. Phân tích và nhận xét: Mỗi ô có tối đa 8 nước thử; chặn thô theo độ sâu N = n^2 là O(8^N), còn đánh dấu giúp bỏ nhiều nhánh thực tế. Bộ nhớ bảng và đường đi O(N). Đếm nút đã gọi và số lần phải rút lui; không kết luận thuật toán nhanh cho bàn lớn chỉ từ các bàn rất nhỏ.</w:t>
      </w:r>
    </w:p>
    <w:p w14:paraId="7B7CABDC">
      <w:pPr>
        <w:pStyle w:val="169"/>
      </w:pPr>
      <w:sdt>
        <w:sdtPr>
          <w:alias w:val="CHÈN NGUYÊN PHIẾU ĐÚNG MSSV TỪ BỘ 91 PHIẾU ĐÃ RÀ SOÁT: mục tiêu; dữ liệu vào; kết quả ra; hai ví dụ;"/>
          <w:tag w:val="SV_0027"/>
          <w:id w:val="700027"/>
          <w:text w:multiLine="1"/>
        </w:sdtPr>
        <w:sdtContent>
          <w:r>
            <w:t>[CHÈN NGUYÊN PHIẾU ĐÚNG MSSV TỪ BỘ 91 PHIẾU ĐÃ RÀ SOÁT: mục tiêu; dữ liệu vào; kết quả ra; hai ví dụ; năm bước; hàm gợi ý; năm ca kiểm và phân tích. Đối chiếu phiếu và rubric đúng mã đề. Chỉ chèn phiếu đúng mã đề cá nhân.]</w:t>
          </w:r>
        </w:sdtContent>
      </w:sdt>
    </w:p>
    <w:p w14:paraId="78DA15B3">
      <w:pPr>
        <w:pStyle w:val="169"/>
        <w:spacing w:before="0" w:after="100" w:line="269" w:lineRule="auto"/>
        <w:ind w:firstLine="0"/>
        <w:jc w:val="left"/>
      </w:pPr>
      <w:r>
        <w:rPr>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4535"/>
        <w:gridCol w:w="4535"/>
      </w:tblGrid>
      <w:tr w14:paraId="65399B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4535" w:type="dxa"/>
            <w:shd w:val="clear" w:color="auto" w:fill="E8EBEF"/>
            <w:vAlign w:val="center"/>
          </w:tcPr>
          <w:p w14:paraId="617F5AC1">
            <w:pPr>
              <w:spacing w:after="40" w:line="252" w:lineRule="auto"/>
            </w:pPr>
            <w:r>
              <w:rPr>
                <w:b/>
                <w:sz w:val="24"/>
              </w:rPr>
              <w:t>Sinh viên thực hiện</w:t>
            </w:r>
          </w:p>
        </w:tc>
        <w:tc>
          <w:tcPr>
            <w:tcW w:w="4535" w:type="dxa"/>
            <w:shd w:val="clear" w:color="auto" w:fill="E8EBEF"/>
            <w:vAlign w:val="center"/>
          </w:tcPr>
          <w:p w14:paraId="6DC97926">
            <w:pPr>
              <w:spacing w:after="40" w:line="252" w:lineRule="auto"/>
            </w:pPr>
            <w:r>
              <w:rPr>
                <w:b/>
                <w:sz w:val="24"/>
              </w:rPr>
              <w:t>Giảng viên hướng dẫn</w:t>
            </w:r>
          </w:p>
        </w:tc>
      </w:tr>
      <w:tr w14:paraId="702CB2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77C79754">
            <w:pPr>
              <w:spacing w:line="276" w:lineRule="auto"/>
              <w:jc w:val="center"/>
            </w:pPr>
            <w:r>
              <w:rPr>
                <w:rFonts w:ascii="Times New Roman" w:hAnsi="Times New Roman"/>
                <w:b w:val="0"/>
                <w:sz w:val="22"/>
              </w:rPr>
              <w:t>(Ký và ghi rõ họ tên)</w:t>
            </w:r>
            <w:r>
              <w:rPr>
                <w:rFonts w:ascii="Times New Roman" w:hAnsi="Times New Roman"/>
                <w:b w:val="0"/>
                <w:sz w:val="22"/>
              </w:rPr>
              <w:br w:type="textWrapping"/>
            </w:r>
            <w:r>
              <w:rPr>
                <w:rFonts w:ascii="Times New Roman" w:hAnsi="Times New Roman"/>
                <w:b w:val="0"/>
                <w:sz w:val="22"/>
              </w:rPr>
              <w:br w:type="textWrapping"/>
            </w:r>
            <w:r>
              <w:rPr>
                <w:rFonts w:ascii="Times New Roman" w:hAnsi="Times New Roman"/>
                <w:b w:val="0"/>
                <w:sz w:val="22"/>
              </w:rPr>
              <w:br w:type="textWrapping"/>
            </w:r>
            <w:r>
              <w:rPr>
                <w:rFonts w:ascii="Times New Roman" w:hAnsi="Times New Roman"/>
                <w:b w:val="0"/>
                <w:sz w:val="22"/>
              </w:rPr>
              <w:t>Từ Lê Nhật Long</w:t>
            </w:r>
          </w:p>
        </w:tc>
        <w:tc>
          <w:tcPr>
            <w:tcW w:w="4535" w:type="dxa"/>
            <w:vAlign w:val="center"/>
          </w:tcPr>
          <w:p w14:paraId="4A84A91A">
            <w:pPr>
              <w:spacing w:line="276" w:lineRule="auto"/>
              <w:jc w:val="center"/>
            </w:pPr>
            <w:r>
              <w:rPr>
                <w:rFonts w:ascii="Times New Roman" w:hAnsi="Times New Roman"/>
                <w:b w:val="0"/>
                <w:sz w:val="22"/>
              </w:rPr>
              <w:t>(Ký và ghi rõ họ tên)</w:t>
            </w:r>
            <w:r>
              <w:rPr>
                <w:rFonts w:ascii="Times New Roman" w:hAnsi="Times New Roman"/>
                <w:b w:val="0"/>
                <w:sz w:val="22"/>
              </w:rPr>
              <w:br w:type="textWrapping"/>
            </w:r>
            <w:r>
              <w:rPr>
                <w:rFonts w:ascii="Times New Roman" w:hAnsi="Times New Roman"/>
                <w:b w:val="0"/>
                <w:sz w:val="22"/>
              </w:rPr>
              <w:br w:type="textWrapping"/>
            </w:r>
            <w:r>
              <w:rPr>
                <w:rFonts w:ascii="Times New Roman" w:hAnsi="Times New Roman"/>
                <w:b w:val="0"/>
                <w:sz w:val="22"/>
              </w:rPr>
              <w:br w:type="textWrapping"/>
            </w:r>
            <w:r>
              <w:rPr>
                <w:rFonts w:ascii="Times New Roman" w:hAnsi="Times New Roman"/>
                <w:b w:val="0"/>
                <w:sz w:val="22"/>
              </w:rPr>
              <w:t>Hồ Nhựt Minh</w:t>
            </w:r>
          </w:p>
        </w:tc>
      </w:tr>
    </w:tbl>
    <w:p w14:paraId="7DD1C08B">
      <w:pPr>
        <w:pStyle w:val="169"/>
        <w:spacing w:before="0" w:line="240" w:lineRule="auto"/>
        <w:ind w:firstLine="0"/>
        <w:jc w:val="left"/>
      </w:pPr>
    </w:p>
    <w:p w14:paraId="72D48436">
      <w:pPr>
        <w:pStyle w:val="2"/>
        <w:keepNext w:val="0"/>
        <w:spacing w:before="0" w:after="320"/>
      </w:pPr>
      <w:bookmarkStart w:id="1" w:name="_Toc8773"/>
      <w:r>
        <w:t>PHIẾU CHẤM VÀ ĐỐI CHIẾU MINH CHỨNG</w:t>
      </w:r>
      <w:bookmarkEnd w:id="1"/>
    </w:p>
    <w:p w14:paraId="5DE10539">
      <w:pPr>
        <w:pStyle w:val="169"/>
        <w:spacing w:before="0" w:after="100" w:line="269" w:lineRule="auto"/>
        <w:ind w:firstLine="0"/>
        <w:jc w:val="left"/>
      </w:pPr>
      <w:r>
        <w:t>Dùng rubric chung và hướng dẫn minh chứng đúng mã đề trong tệp 00_HUONG_DAN_SINH_VIEN.html. Không tự điền điểm khi chưa được chấm.</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4535"/>
        <w:gridCol w:w="1134"/>
        <w:gridCol w:w="1134"/>
        <w:gridCol w:w="1134"/>
        <w:gridCol w:w="1134"/>
      </w:tblGrid>
      <w:tr w14:paraId="25C605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4535" w:type="dxa"/>
            <w:shd w:val="clear" w:color="auto" w:fill="E8EBEF"/>
            <w:vAlign w:val="center"/>
          </w:tcPr>
          <w:p w14:paraId="1C92546B">
            <w:pPr>
              <w:spacing w:after="40" w:line="252" w:lineRule="auto"/>
            </w:pPr>
            <w:r>
              <w:rPr>
                <w:b/>
                <w:sz w:val="24"/>
              </w:rPr>
              <w:t>Tiêu chí</w:t>
            </w:r>
          </w:p>
        </w:tc>
        <w:tc>
          <w:tcPr>
            <w:tcW w:w="1134" w:type="dxa"/>
            <w:shd w:val="clear" w:color="auto" w:fill="E8EBEF"/>
            <w:vAlign w:val="center"/>
          </w:tcPr>
          <w:p w14:paraId="34BD5840">
            <w:pPr>
              <w:spacing w:after="40" w:line="252" w:lineRule="auto"/>
              <w:jc w:val="center"/>
            </w:pPr>
            <w:r>
              <w:rPr>
                <w:b/>
                <w:sz w:val="24"/>
              </w:rPr>
              <w:t>Trọng số</w:t>
            </w:r>
          </w:p>
        </w:tc>
        <w:tc>
          <w:tcPr>
            <w:tcW w:w="1134" w:type="dxa"/>
            <w:shd w:val="clear" w:color="auto" w:fill="E8EBEF"/>
            <w:vAlign w:val="center"/>
          </w:tcPr>
          <w:p w14:paraId="5EEF5EBF">
            <w:pPr>
              <w:spacing w:after="40" w:line="252" w:lineRule="auto"/>
              <w:jc w:val="center"/>
            </w:pPr>
            <w:r>
              <w:rPr>
                <w:b/>
                <w:sz w:val="24"/>
              </w:rPr>
              <w:t>GV1 /10</w:t>
            </w:r>
          </w:p>
        </w:tc>
        <w:tc>
          <w:tcPr>
            <w:tcW w:w="1134" w:type="dxa"/>
            <w:shd w:val="clear" w:color="auto" w:fill="E8EBEF"/>
            <w:vAlign w:val="center"/>
          </w:tcPr>
          <w:p w14:paraId="2012BAE0">
            <w:pPr>
              <w:spacing w:after="40" w:line="252" w:lineRule="auto"/>
              <w:jc w:val="center"/>
            </w:pPr>
            <w:r>
              <w:rPr>
                <w:b/>
                <w:sz w:val="24"/>
              </w:rPr>
              <w:t>GV2 /10</w:t>
            </w:r>
          </w:p>
        </w:tc>
        <w:tc>
          <w:tcPr>
            <w:tcW w:w="1134" w:type="dxa"/>
            <w:shd w:val="clear" w:color="auto" w:fill="E8EBEF"/>
            <w:vAlign w:val="center"/>
          </w:tcPr>
          <w:p w14:paraId="0997F606">
            <w:pPr>
              <w:spacing w:after="40" w:line="252" w:lineRule="auto"/>
              <w:jc w:val="center"/>
            </w:pPr>
            <w:r>
              <w:rPr>
                <w:b/>
                <w:sz w:val="24"/>
              </w:rPr>
              <w:t>Quy đổi</w:t>
            </w:r>
          </w:p>
        </w:tc>
      </w:tr>
      <w:tr w14:paraId="4F2B13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8BD428E">
            <w:pPr>
              <w:spacing w:after="40" w:line="252" w:lineRule="auto"/>
            </w:pPr>
            <w:r>
              <w:rPr>
                <w:sz w:val="24"/>
              </w:rPr>
              <w:t>Bài toán và đầu vào đầu ra</w:t>
            </w:r>
          </w:p>
        </w:tc>
        <w:tc>
          <w:tcPr>
            <w:tcW w:w="1134" w:type="dxa"/>
            <w:vAlign w:val="center"/>
          </w:tcPr>
          <w:p w14:paraId="4FAF1235">
            <w:pPr>
              <w:spacing w:after="40" w:line="252" w:lineRule="auto"/>
              <w:jc w:val="center"/>
            </w:pPr>
            <w:r>
              <w:rPr>
                <w:sz w:val="24"/>
              </w:rPr>
              <w:t>1.5</w:t>
            </w:r>
          </w:p>
        </w:tc>
        <w:tc>
          <w:tcPr>
            <w:tcW w:w="1134" w:type="dxa"/>
            <w:vAlign w:val="center"/>
          </w:tcPr>
          <w:p w14:paraId="0A5A662E">
            <w:pPr>
              <w:spacing w:after="40" w:line="252" w:lineRule="auto"/>
              <w:jc w:val="center"/>
            </w:pPr>
            <w:r>
              <w:rPr>
                <w:sz w:val="24"/>
              </w:rPr>
              <w:t>......</w:t>
            </w:r>
          </w:p>
        </w:tc>
        <w:tc>
          <w:tcPr>
            <w:tcW w:w="1134" w:type="dxa"/>
            <w:vAlign w:val="center"/>
          </w:tcPr>
          <w:p w14:paraId="490EADE7">
            <w:pPr>
              <w:spacing w:after="40" w:line="252" w:lineRule="auto"/>
              <w:jc w:val="center"/>
            </w:pPr>
            <w:r>
              <w:rPr>
                <w:sz w:val="24"/>
              </w:rPr>
              <w:t>......</w:t>
            </w:r>
          </w:p>
        </w:tc>
        <w:tc>
          <w:tcPr>
            <w:tcW w:w="1134" w:type="dxa"/>
            <w:vAlign w:val="center"/>
          </w:tcPr>
          <w:p w14:paraId="533263CA">
            <w:pPr>
              <w:spacing w:after="40" w:line="252" w:lineRule="auto"/>
              <w:jc w:val="center"/>
            </w:pPr>
            <w:r>
              <w:rPr>
                <w:sz w:val="24"/>
              </w:rPr>
              <w:t>......</w:t>
            </w:r>
          </w:p>
        </w:tc>
      </w:tr>
      <w:tr w14:paraId="208A3D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42903F6C">
            <w:pPr>
              <w:spacing w:after="40" w:line="252" w:lineRule="auto"/>
            </w:pPr>
            <w:r>
              <w:rPr>
                <w:sz w:val="24"/>
              </w:rPr>
              <w:t>Biểu diễn dữ liệu và phần tự cài</w:t>
            </w:r>
          </w:p>
        </w:tc>
        <w:tc>
          <w:tcPr>
            <w:tcW w:w="1134" w:type="dxa"/>
            <w:vAlign w:val="center"/>
          </w:tcPr>
          <w:p w14:paraId="32DDF2E5">
            <w:pPr>
              <w:spacing w:after="40" w:line="252" w:lineRule="auto"/>
              <w:jc w:val="center"/>
            </w:pPr>
            <w:r>
              <w:rPr>
                <w:sz w:val="24"/>
              </w:rPr>
              <w:t>2</w:t>
            </w:r>
          </w:p>
        </w:tc>
        <w:tc>
          <w:tcPr>
            <w:tcW w:w="1134" w:type="dxa"/>
            <w:vAlign w:val="center"/>
          </w:tcPr>
          <w:p w14:paraId="07BBFACF">
            <w:pPr>
              <w:spacing w:after="40" w:line="252" w:lineRule="auto"/>
              <w:jc w:val="center"/>
            </w:pPr>
            <w:r>
              <w:rPr>
                <w:sz w:val="24"/>
              </w:rPr>
              <w:t>......</w:t>
            </w:r>
          </w:p>
        </w:tc>
        <w:tc>
          <w:tcPr>
            <w:tcW w:w="1134" w:type="dxa"/>
            <w:vAlign w:val="center"/>
          </w:tcPr>
          <w:p w14:paraId="519192D7">
            <w:pPr>
              <w:spacing w:after="40" w:line="252" w:lineRule="auto"/>
              <w:jc w:val="center"/>
            </w:pPr>
            <w:r>
              <w:rPr>
                <w:sz w:val="24"/>
              </w:rPr>
              <w:t>......</w:t>
            </w:r>
          </w:p>
        </w:tc>
        <w:tc>
          <w:tcPr>
            <w:tcW w:w="1134" w:type="dxa"/>
            <w:vAlign w:val="center"/>
          </w:tcPr>
          <w:p w14:paraId="58BB326C">
            <w:pPr>
              <w:spacing w:after="40" w:line="252" w:lineRule="auto"/>
              <w:jc w:val="center"/>
            </w:pPr>
            <w:r>
              <w:rPr>
                <w:sz w:val="24"/>
              </w:rPr>
              <w:t>......</w:t>
            </w:r>
          </w:p>
        </w:tc>
      </w:tr>
      <w:tr w14:paraId="7E8E35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72713F14">
            <w:pPr>
              <w:spacing w:after="40" w:line="252" w:lineRule="auto"/>
            </w:pPr>
            <w:r>
              <w:rPr>
                <w:sz w:val="24"/>
              </w:rPr>
              <w:t>Thuật toán và truy vết</w:t>
            </w:r>
          </w:p>
        </w:tc>
        <w:tc>
          <w:tcPr>
            <w:tcW w:w="1134" w:type="dxa"/>
            <w:vAlign w:val="center"/>
          </w:tcPr>
          <w:p w14:paraId="7D8DD427">
            <w:pPr>
              <w:spacing w:after="40" w:line="252" w:lineRule="auto"/>
              <w:jc w:val="center"/>
            </w:pPr>
            <w:r>
              <w:rPr>
                <w:sz w:val="24"/>
              </w:rPr>
              <w:t>2.5</w:t>
            </w:r>
          </w:p>
        </w:tc>
        <w:tc>
          <w:tcPr>
            <w:tcW w:w="1134" w:type="dxa"/>
            <w:vAlign w:val="center"/>
          </w:tcPr>
          <w:p w14:paraId="4510DFF8">
            <w:pPr>
              <w:spacing w:after="40" w:line="252" w:lineRule="auto"/>
              <w:jc w:val="center"/>
            </w:pPr>
            <w:r>
              <w:rPr>
                <w:sz w:val="24"/>
              </w:rPr>
              <w:t>......</w:t>
            </w:r>
          </w:p>
        </w:tc>
        <w:tc>
          <w:tcPr>
            <w:tcW w:w="1134" w:type="dxa"/>
            <w:vAlign w:val="center"/>
          </w:tcPr>
          <w:p w14:paraId="336CF40D">
            <w:pPr>
              <w:spacing w:after="40" w:line="252" w:lineRule="auto"/>
              <w:jc w:val="center"/>
            </w:pPr>
            <w:r>
              <w:rPr>
                <w:sz w:val="24"/>
              </w:rPr>
              <w:t>......</w:t>
            </w:r>
          </w:p>
        </w:tc>
        <w:tc>
          <w:tcPr>
            <w:tcW w:w="1134" w:type="dxa"/>
            <w:vAlign w:val="center"/>
          </w:tcPr>
          <w:p w14:paraId="75DB7115">
            <w:pPr>
              <w:spacing w:after="40" w:line="252" w:lineRule="auto"/>
              <w:jc w:val="center"/>
            </w:pPr>
            <w:r>
              <w:rPr>
                <w:sz w:val="24"/>
              </w:rPr>
              <w:t>......</w:t>
            </w:r>
          </w:p>
        </w:tc>
      </w:tr>
      <w:tr w14:paraId="7121AD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097233F">
            <w:pPr>
              <w:spacing w:after="40" w:line="252" w:lineRule="auto"/>
            </w:pPr>
            <w:r>
              <w:rPr>
                <w:sz w:val="24"/>
              </w:rPr>
              <w:t>Kiểm thử và độ phức tạp</w:t>
            </w:r>
          </w:p>
        </w:tc>
        <w:tc>
          <w:tcPr>
            <w:tcW w:w="1134" w:type="dxa"/>
            <w:vAlign w:val="center"/>
          </w:tcPr>
          <w:p w14:paraId="312FFFC7">
            <w:pPr>
              <w:spacing w:after="40" w:line="252" w:lineRule="auto"/>
              <w:jc w:val="center"/>
            </w:pPr>
            <w:r>
              <w:rPr>
                <w:sz w:val="24"/>
              </w:rPr>
              <w:t>2</w:t>
            </w:r>
          </w:p>
        </w:tc>
        <w:tc>
          <w:tcPr>
            <w:tcW w:w="1134" w:type="dxa"/>
            <w:vAlign w:val="center"/>
          </w:tcPr>
          <w:p w14:paraId="1974519B">
            <w:pPr>
              <w:spacing w:after="40" w:line="252" w:lineRule="auto"/>
              <w:jc w:val="center"/>
            </w:pPr>
            <w:r>
              <w:rPr>
                <w:sz w:val="24"/>
              </w:rPr>
              <w:t>......</w:t>
            </w:r>
          </w:p>
        </w:tc>
        <w:tc>
          <w:tcPr>
            <w:tcW w:w="1134" w:type="dxa"/>
            <w:vAlign w:val="center"/>
          </w:tcPr>
          <w:p w14:paraId="1E6B78C2">
            <w:pPr>
              <w:spacing w:after="40" w:line="252" w:lineRule="auto"/>
              <w:jc w:val="center"/>
            </w:pPr>
            <w:r>
              <w:rPr>
                <w:sz w:val="24"/>
              </w:rPr>
              <w:t>......</w:t>
            </w:r>
          </w:p>
        </w:tc>
        <w:tc>
          <w:tcPr>
            <w:tcW w:w="1134" w:type="dxa"/>
            <w:vAlign w:val="center"/>
          </w:tcPr>
          <w:p w14:paraId="1C046EF7">
            <w:pPr>
              <w:spacing w:after="40" w:line="252" w:lineRule="auto"/>
              <w:jc w:val="center"/>
            </w:pPr>
            <w:r>
              <w:rPr>
                <w:sz w:val="24"/>
              </w:rPr>
              <w:t>......</w:t>
            </w:r>
          </w:p>
        </w:tc>
      </w:tr>
      <w:tr w14:paraId="1C3083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41B5AA2">
            <w:pPr>
              <w:spacing w:after="40" w:line="252" w:lineRule="auto"/>
            </w:pPr>
            <w:r>
              <w:rPr>
                <w:sz w:val="24"/>
              </w:rPr>
              <w:t>Báo cáo minh chứng GitHub</w:t>
            </w:r>
          </w:p>
        </w:tc>
        <w:tc>
          <w:tcPr>
            <w:tcW w:w="1134" w:type="dxa"/>
            <w:vAlign w:val="center"/>
          </w:tcPr>
          <w:p w14:paraId="1870CF65">
            <w:pPr>
              <w:spacing w:after="40" w:line="252" w:lineRule="auto"/>
              <w:jc w:val="center"/>
            </w:pPr>
            <w:r>
              <w:rPr>
                <w:sz w:val="24"/>
              </w:rPr>
              <w:t>1</w:t>
            </w:r>
          </w:p>
        </w:tc>
        <w:tc>
          <w:tcPr>
            <w:tcW w:w="1134" w:type="dxa"/>
            <w:vAlign w:val="center"/>
          </w:tcPr>
          <w:p w14:paraId="3AD127AA">
            <w:pPr>
              <w:spacing w:after="40" w:line="252" w:lineRule="auto"/>
              <w:jc w:val="center"/>
            </w:pPr>
            <w:r>
              <w:rPr>
                <w:sz w:val="24"/>
              </w:rPr>
              <w:t>......</w:t>
            </w:r>
          </w:p>
        </w:tc>
        <w:tc>
          <w:tcPr>
            <w:tcW w:w="1134" w:type="dxa"/>
            <w:vAlign w:val="center"/>
          </w:tcPr>
          <w:p w14:paraId="04EB73A9">
            <w:pPr>
              <w:spacing w:after="40" w:line="252" w:lineRule="auto"/>
              <w:jc w:val="center"/>
            </w:pPr>
            <w:r>
              <w:rPr>
                <w:sz w:val="24"/>
              </w:rPr>
              <w:t>......</w:t>
            </w:r>
          </w:p>
        </w:tc>
        <w:tc>
          <w:tcPr>
            <w:tcW w:w="1134" w:type="dxa"/>
            <w:vAlign w:val="center"/>
          </w:tcPr>
          <w:p w14:paraId="57C0D822">
            <w:pPr>
              <w:spacing w:after="40" w:line="252" w:lineRule="auto"/>
              <w:jc w:val="center"/>
            </w:pPr>
            <w:r>
              <w:rPr>
                <w:sz w:val="24"/>
              </w:rPr>
              <w:t>......</w:t>
            </w:r>
          </w:p>
        </w:tc>
      </w:tr>
      <w:tr w14:paraId="5E2F4C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0C437EFD">
            <w:pPr>
              <w:spacing w:after="40" w:line="252" w:lineRule="auto"/>
            </w:pPr>
            <w:r>
              <w:rPr>
                <w:sz w:val="24"/>
              </w:rPr>
              <w:t>Bảo vệ và giải thích</w:t>
            </w:r>
          </w:p>
        </w:tc>
        <w:tc>
          <w:tcPr>
            <w:tcW w:w="1134" w:type="dxa"/>
            <w:vAlign w:val="center"/>
          </w:tcPr>
          <w:p w14:paraId="146B64BD">
            <w:pPr>
              <w:spacing w:after="40" w:line="252" w:lineRule="auto"/>
              <w:jc w:val="center"/>
            </w:pPr>
            <w:r>
              <w:rPr>
                <w:sz w:val="24"/>
              </w:rPr>
              <w:t>1</w:t>
            </w:r>
          </w:p>
        </w:tc>
        <w:tc>
          <w:tcPr>
            <w:tcW w:w="1134" w:type="dxa"/>
            <w:vAlign w:val="center"/>
          </w:tcPr>
          <w:p w14:paraId="77045C4E">
            <w:pPr>
              <w:spacing w:after="40" w:line="252" w:lineRule="auto"/>
              <w:jc w:val="center"/>
            </w:pPr>
            <w:r>
              <w:rPr>
                <w:sz w:val="24"/>
              </w:rPr>
              <w:t>......</w:t>
            </w:r>
          </w:p>
        </w:tc>
        <w:tc>
          <w:tcPr>
            <w:tcW w:w="1134" w:type="dxa"/>
            <w:vAlign w:val="center"/>
          </w:tcPr>
          <w:p w14:paraId="7D561EA2">
            <w:pPr>
              <w:spacing w:after="40" w:line="252" w:lineRule="auto"/>
              <w:jc w:val="center"/>
            </w:pPr>
            <w:r>
              <w:rPr>
                <w:sz w:val="24"/>
              </w:rPr>
              <w:t>......</w:t>
            </w:r>
          </w:p>
        </w:tc>
        <w:tc>
          <w:tcPr>
            <w:tcW w:w="1134" w:type="dxa"/>
            <w:vAlign w:val="center"/>
          </w:tcPr>
          <w:p w14:paraId="6BE22842">
            <w:pPr>
              <w:spacing w:after="40" w:line="252" w:lineRule="auto"/>
              <w:jc w:val="center"/>
            </w:pPr>
            <w:r>
              <w:rPr>
                <w:sz w:val="24"/>
              </w:rPr>
              <w:t>......</w:t>
            </w:r>
          </w:p>
        </w:tc>
      </w:tr>
    </w:tbl>
    <w:p w14:paraId="5787A9CF">
      <w:pPr>
        <w:pStyle w:val="169"/>
        <w:spacing w:before="0" w:line="240" w:lineRule="auto"/>
        <w:ind w:firstLine="0"/>
        <w:jc w:val="left"/>
      </w:pPr>
    </w:p>
    <w:p w14:paraId="0A8A49A9">
      <w:pPr>
        <w:pStyle w:val="169"/>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w14:paraId="76389B9A">
      <w:pPr>
        <w:pStyle w:val="169"/>
        <w:spacing w:before="0" w:after="100" w:line="269" w:lineRule="auto"/>
        <w:ind w:firstLine="0"/>
        <w:jc w:val="left"/>
      </w:pPr>
      <w:r>
        <w:rPr>
          <w:sz w:val="24"/>
        </w:rPr>
        <w:t>Người chấm 1 (ký, họ tên) .....................   Người chấm 2 .....................</w:t>
      </w:r>
    </w:p>
    <w:p w14:paraId="74B66086">
      <w:pPr>
        <w:pStyle w:val="3"/>
        <w:pageBreakBefore/>
      </w:pPr>
      <w:bookmarkStart w:id="2" w:name="_Toc20934"/>
      <w:r>
        <w:t>CÁCH ĐỐI CHIẾU RUBRIC</w:t>
      </w:r>
      <w:bookmarkEnd w:id="2"/>
    </w:p>
    <w:p w14:paraId="13A1DF02">
      <w:pPr>
        <w:pStyle w:val="169"/>
        <w:spacing w:before="0" w:after="100" w:line="269" w:lineRule="auto"/>
        <w:ind w:firstLine="0"/>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43F4F99D">
      <w:pPr>
        <w:pStyle w:val="169"/>
        <w:spacing w:before="0" w:after="100" w:line="269" w:lineRule="auto"/>
        <w:ind w:firstLine="0"/>
        <w:jc w:val="left"/>
      </w:pPr>
      <w:r>
        <w:rPr>
          <w:sz w:val="24"/>
        </w:rPr>
        <w:t>Mọi tiêu chí áp dụng theo phiếu cá nhân: đề dùng biến/mảng không phải bổ sung cây, đồ thị hoặc lớp; chỉ làm nhiều thuật toán/đối chứng/cấu trúc tự cài khi phiếu yêu cầu.</w:t>
      </w:r>
    </w:p>
    <w:p w14:paraId="2818C41E">
      <w:pPr>
        <w:pStyle w:val="169"/>
        <w:spacing w:before="0" w:after="100" w:line="269" w:lineRule="auto"/>
        <w:ind w:firstLine="0"/>
        <w:jc w:val="left"/>
      </w:pPr>
      <w:r>
        <w:rPr>
          <w:b/>
          <w:sz w:val="24"/>
        </w:rPr>
        <w:t>C1 Đặc tả bài toán, đầu vào và đầu ra — trọng số 1.5</w:t>
      </w:r>
    </w:p>
    <w:p w14:paraId="592882B2">
      <w:pPr>
        <w:pStyle w:val="169"/>
        <w:spacing w:before="0" w:after="100" w:line="269" w:lineRule="auto"/>
        <w:ind w:firstLine="0"/>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022AD1AA">
      <w:pPr>
        <w:pStyle w:val="169"/>
        <w:spacing w:before="0" w:after="100" w:line="269" w:lineRule="auto"/>
        <w:ind w:firstLine="0"/>
        <w:jc w:val="left"/>
      </w:pPr>
      <w:r>
        <w:rPr>
          <w:b/>
          <w:sz w:val="24"/>
        </w:rPr>
        <w:t>C2 Biểu diễn dữ liệu và phần tự cài — trọng số 2</w:t>
      </w:r>
    </w:p>
    <w:p w14:paraId="3FBA28EB">
      <w:pPr>
        <w:pStyle w:val="169"/>
        <w:spacing w:before="0" w:after="100" w:line="269" w:lineRule="auto"/>
        <w:ind w:firstLine="0"/>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63C0A81F">
      <w:pPr>
        <w:pStyle w:val="169"/>
        <w:spacing w:before="0" w:after="100" w:line="269" w:lineRule="auto"/>
        <w:ind w:firstLine="0"/>
        <w:jc w:val="left"/>
      </w:pPr>
      <w:r>
        <w:rPr>
          <w:b/>
          <w:sz w:val="24"/>
        </w:rPr>
        <w:t>C3 Tính đúng của thuật toán và lần vết — trọng số 2.5</w:t>
      </w:r>
    </w:p>
    <w:p w14:paraId="70FE9B8E">
      <w:pPr>
        <w:pStyle w:val="169"/>
        <w:spacing w:before="0" w:after="100" w:line="269" w:lineRule="auto"/>
        <w:ind w:firstLine="0"/>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72A27ECF">
      <w:pPr>
        <w:pStyle w:val="169"/>
        <w:spacing w:before="0" w:after="100" w:line="269" w:lineRule="auto"/>
        <w:ind w:firstLine="0"/>
        <w:jc w:val="left"/>
      </w:pPr>
      <w:r>
        <w:rPr>
          <w:b/>
          <w:sz w:val="24"/>
        </w:rPr>
        <w:t>C4 Kiểm thử, đối chiếu và độ phức tạp — trọng số 2</w:t>
      </w:r>
    </w:p>
    <w:p w14:paraId="5EE7BE83">
      <w:pPr>
        <w:pStyle w:val="169"/>
        <w:spacing w:before="0" w:after="100" w:line="269" w:lineRule="auto"/>
        <w:ind w:firstLine="0"/>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7B849668">
      <w:pPr>
        <w:pStyle w:val="169"/>
        <w:spacing w:before="0" w:after="100" w:line="269" w:lineRule="auto"/>
        <w:ind w:firstLine="0"/>
        <w:jc w:val="left"/>
      </w:pPr>
      <w:r>
        <w:rPr>
          <w:b/>
          <w:sz w:val="24"/>
        </w:rPr>
        <w:t>C5 Báo cáo, minh chứng và GitHub — trọng số 1</w:t>
      </w:r>
    </w:p>
    <w:p w14:paraId="288B066C">
      <w:pPr>
        <w:pStyle w:val="169"/>
        <w:spacing w:before="0" w:after="100" w:line="269" w:lineRule="auto"/>
        <w:ind w:firstLine="0"/>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788233C6">
      <w:pPr>
        <w:pStyle w:val="169"/>
        <w:spacing w:before="0" w:after="100" w:line="269" w:lineRule="auto"/>
        <w:ind w:firstLine="0"/>
        <w:jc w:val="left"/>
      </w:pPr>
      <w:r>
        <w:rPr>
          <w:b/>
          <w:sz w:val="24"/>
        </w:rPr>
        <w:t>C6 Bảo vệ và giải thích sản phẩm — trọng số 1</w:t>
      </w:r>
    </w:p>
    <w:p w14:paraId="36092B44">
      <w:pPr>
        <w:pStyle w:val="169"/>
        <w:spacing w:before="0" w:after="100" w:line="269" w:lineRule="auto"/>
        <w:ind w:firstLine="0"/>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18CD9EC1">
      <w:pPr>
        <w:pStyle w:val="169"/>
        <w:spacing w:before="0" w:after="100" w:line="269" w:lineRule="auto"/>
        <w:ind w:firstLine="0"/>
        <w:jc w:val="left"/>
      </w:pPr>
      <w:r>
        <w:rPr>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23501DCB">
      <w:pPr>
        <w:pStyle w:val="2"/>
        <w:keepNext w:val="0"/>
        <w:spacing w:before="0" w:after="320"/>
      </w:pPr>
      <w:bookmarkStart w:id="3" w:name="_Toc3671"/>
      <w:r>
        <w:t>HƯỚNG DẪN ĐIỀN KHUNG BÁO CÁO</w:t>
      </w:r>
      <w:bookmarkEnd w:id="3"/>
    </w:p>
    <w:p w14:paraId="5393B9C1">
      <w:pPr>
        <w:pStyle w:val="169"/>
        <w:spacing w:before="0" w:after="100" w:line="269" w:lineRule="auto"/>
        <w:ind w:firstLine="0"/>
        <w:jc w:val="left"/>
      </w:pPr>
      <w:r>
        <w:t>Đây là khung trống dùng chung cho mọi đề DT001–DT091. Điền theo phiếu cá nhân; các ô kết quả, ảnh, số liệu, URL và điểm chưa được điền. Không cần thêm bài toán hoặc thuật toán ngoài phiếu.</w:t>
      </w:r>
    </w:p>
    <w:p w14:paraId="654A061D">
      <w:pPr>
        <w:pStyle w:val="169"/>
        <w:spacing w:before="0" w:after="100" w:line="269" w:lineRule="auto"/>
        <w:ind w:firstLine="0"/>
        <w:jc w:val="left"/>
      </w:pPr>
      <w:r>
        <w: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w:t>
      </w:r>
    </w:p>
    <w:p w14:paraId="63D9810B">
      <w:pPr>
        <w:pStyle w:val="169"/>
        <w:spacing w:before="0" w:after="100" w:line="269" w:lineRule="auto"/>
        <w:ind w:firstLine="0"/>
        <w:jc w:val="left"/>
      </w:pPr>
      <w:r>
        <w: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w:t>
      </w:r>
    </w:p>
    <w:p w14:paraId="2A385C2A">
      <w:pPr>
        <w:pStyle w:val="169"/>
      </w:pPr>
      <w:r>
        <w:t>Thay mọi phần trong ngoặc vuông bằng nội dung đã thực hiện. Các câu gợi ý chỉ để hướng dẫn, phải xóa hoặc viết lại trước khi nộp. Không giữ các chỗ trống như một kết quả hoàn thành.</w:t>
      </w:r>
    </w:p>
    <w:p w14:paraId="4F347094">
      <w:pPr>
        <w:pStyle w:val="169"/>
      </w:pPr>
      <w:r>
        <w:t>Giữ cấu trúc theo mẫu môn: hai bìa, phiếu, rubric, cam đoan, cảm ơn nếu dùng, tóm tắt, mục lục, danh mục, năm chương, tham khảo và phụ lục. Đây là khung theo hình thức đồ án dùng cho học phần.</w:t>
      </w:r>
    </w:p>
    <w:p w14:paraId="29CFB5E2">
      <w:pPr>
        <w:pStyle w:val="169"/>
      </w:pPr>
      <w:r>
        <w:t>Nội dung thân bài dùng style Nội dung: A4; lề trái 3 cm, các lề khác 2 cm; Times New Roman 13; giãn dòng 1,5. Chương đầu trang, hình có chú thích dưới, bảng có tên trên; số theo chương.</w:t>
      </w:r>
    </w:p>
    <w:p w14:paraId="208169F5">
      <w:pPr>
        <w:pStyle w:val="169"/>
      </w:pPr>
      <w:r>
        <w:t>Ảnh và bảng phải được nhắc và giải thích trong nội dung. Chèn ảnh In Line with Text, đọc được trên bản in, không kéo méo. Hình lý thuyết không thay ảnh thực thi.</w:t>
      </w:r>
    </w:p>
    <w:p w14:paraId="1FCAA117">
      <w:pPr>
        <w:pStyle w:val="169"/>
      </w:pPr>
      <w:r>
        <w:t>Mở 00_HUONG_DAN_SINH_VIEN.html và rubric chung trước khi viết; tra mã đề để chọn bất biến, kết quả và ca biên phù hợp. Không thêm thuật toán thứ hai nếu phiếu không yêu cầu.</w:t>
      </w:r>
    </w:p>
    <w:p w14:paraId="3B92B4F7">
      <w:pPr>
        <w:pStyle w:val="2"/>
        <w:keepNext w:val="0"/>
        <w:spacing w:before="0" w:after="320"/>
      </w:pPr>
      <w:bookmarkStart w:id="4" w:name="_Toc10262"/>
      <w:r>
        <w:t>LỜI CAM ĐOAN</w:t>
      </w:r>
      <w:bookmarkEnd w:id="4"/>
    </w:p>
    <w:p w14:paraId="063537C2">
      <w:pPr>
        <w:pStyle w:val="169"/>
        <w:spacing w:line="360" w:lineRule="auto"/>
      </w:pPr>
      <w:r>
        <w:rPr>
          <w:rFonts w:ascii="Times New Roman" w:hAnsi="Times New Roman"/>
          <w:b w:val="0"/>
          <w:i w:val="0"/>
          <w:sz w:val="26"/>
        </w:rPr>
        <w:t>Tôi xin cam đoan bản báo cáo đồ án này là công trình nghiên cứu và thực hiện độc lập của riêng tôi dưới sự hướng dẫn khoa học của Thầy Hồ Nhựt Minh.</w:t>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t>Toàn bộ các giải thuật chính bao gồm: hàm kiểm tra dữ liệu đầu vào (kiem_tra_dau_vao), hàm xác định nước đi hợp lệ của quân mã (nuoc_di_hop_le), hàm đệ quy quay lui vét cạn có cắt nhánh (thu_ma), và hàm kiểm nghiệm đường đi độc lập (kiem_tra_duong) đều do tôi tự phân tích, thiết kế và cài đặt hoàn toàn bằng ngôn ngữ Python (phiên bản 3.14.5). Tôi không sao chép nguyên văn mã nguồn từ bất kỳ cá nhân nào hoặc sử dụng bất kỳ thư viện bên ngoài nào để giải thay thuật toán.</w:t>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t>Toàn bộ số liệu thực nghiệm, nhật ký log chạy thực tế, và 11 hình ảnh minh chứng trong báo cáo này đều được kết xuất trực tiếp từ các lệnh đã thực thi trên hệ thống máy tính cá nhân của tôi, không bịa đặt hay giả mạo kết quả. Tôi có tham khảo quy trình tổ chức đồ án và cấu trúc tệp từ đồ án mẫu BFS (Ma_BFS_mau), nhưng toàn bộ nội dung thuật toán, dữ liệu ca kiểm và kết quả là của đề tài DT042.</w:t>
      </w:r>
    </w:p>
    <w:p w14:paraId="42A8C0A7">
      <w:pPr>
        <w:pStyle w:val="169"/>
        <w:spacing w:before="0" w:after="100" w:line="360" w:lineRule="auto"/>
        <w:ind w:firstLine="0"/>
        <w:jc w:val="right"/>
      </w:pPr>
      <w:r>
        <w:rPr>
          <w:rFonts w:ascii="Times New Roman" w:hAnsi="Times New Roman"/>
          <w:b w:val="0"/>
          <w:i w:val="0"/>
          <w:sz w:val="26"/>
        </w:rPr>
        <w:t>TP. Hồ Chí Minh, ngày 25 tháng 10 năm 2026</w:t>
      </w:r>
      <w:r>
        <w:rPr>
          <w:rFonts w:ascii="Times New Roman" w:hAnsi="Times New Roman"/>
          <w:b w:val="0"/>
          <w:i w:val="0"/>
          <w:sz w:val="26"/>
        </w:rPr>
        <w:br w:type="textWrapping"/>
      </w:r>
      <w:r>
        <w:rPr>
          <w:rFonts w:ascii="Times New Roman" w:hAnsi="Times New Roman"/>
          <w:b w:val="0"/>
          <w:i w:val="0"/>
          <w:sz w:val="26"/>
        </w:rPr>
        <w:t>Sinh viên thực hiện</w:t>
      </w:r>
      <w:r>
        <w:rPr>
          <w:rFonts w:ascii="Times New Roman" w:hAnsi="Times New Roman"/>
          <w:b w:val="0"/>
          <w:i w:val="0"/>
          <w:sz w:val="26"/>
        </w:rPr>
        <w:br w:type="textWrapping"/>
      </w:r>
      <w:r>
        <w:rPr>
          <w:rFonts w:ascii="Times New Roman" w:hAnsi="Times New Roman"/>
          <w:b w:val="0"/>
          <w:i w:val="0"/>
          <w:sz w:val="26"/>
        </w:rPr>
        <w:t>(Ký và ghi rõ họ tên)</w:t>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t>Từ Lê Nhật Long</w:t>
      </w:r>
    </w:p>
    <w:p w14:paraId="5EF3A2D4">
      <w:pPr>
        <w:pStyle w:val="2"/>
        <w:keepNext w:val="0"/>
        <w:spacing w:before="0" w:after="320"/>
      </w:pPr>
      <w:bookmarkStart w:id="5" w:name="_Toc6770"/>
      <w:r>
        <w:t>LỜI CẢM ƠN</w:t>
      </w:r>
      <w:bookmarkEnd w:id="5"/>
    </w:p>
    <w:p w14:paraId="43BA88E4">
      <w:pPr>
        <w:pStyle w:val="169"/>
        <w:spacing w:line="360" w:lineRule="auto"/>
      </w:pPr>
      <w:r>
        <w:rPr>
          <w:rFonts w:ascii="Times New Roman" w:hAnsi="Times New Roman"/>
          <w:b w:val="0"/>
          <w:i w:val="0"/>
          <w:sz w:val="26"/>
        </w:rPr>
        <w:t>Em xin chân thành gửi lời cảm ơn sâu sắc nhất tới Thầy Hồ Nhựt Minh, giảng viên trực tiếp giảng dạy học phần Cấu trúc dữ liệu và giải thuật (INT13185). Trong suốt học kỳ vừa qua, Thầy đã tận tâm truyền thụ những kiến thức nền tảng quý báu về các cấu trúc dữ liệu kinh điển, phương pháp phân tích độ phức tạp thuật toán, cũng như phương pháp luận kiểm thử phần mềm chặt chẽ.</w:t>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t>Sự hướng dẫn chi tiết của Thầy thông qua rubric đánh giá minh chứng và phiếu giao đề tài đã giúp em định hình tư duy lập trình chuyên nghiệp, biết cách kiểm chứng tính đúng đắn của thuật toán thông qua bất biến và bộ kiểm nghiệm độc lập (oracle). Những kiến thức và kỹ năng này là hành trang vô cùng quý giá cho em trong quá trình học tập và phát triển nghề nghiệp sau này.</w:t>
      </w:r>
    </w:p>
    <w:p w14:paraId="66225F8D">
      <w:pPr>
        <w:pStyle w:val="2"/>
        <w:keepNext w:val="0"/>
        <w:spacing w:before="0" w:after="320"/>
      </w:pPr>
      <w:bookmarkStart w:id="6" w:name="_Toc15046"/>
      <w:r>
        <w:t>TÓM TẮT</w:t>
      </w:r>
      <w:bookmarkEnd w:id="6"/>
    </w:p>
    <w:p w14:paraId="4FB8A46D">
      <w:pPr>
        <w:pStyle w:val="169"/>
        <w:spacing w:line="360" w:lineRule="auto"/>
      </w:pPr>
      <w:r>
        <w:rPr>
          <w:rFonts w:ascii="Times New Roman" w:hAnsi="Times New Roman"/>
          <w:b w:val="0"/>
          <w:i w:val="0"/>
          <w:sz w:val="26"/>
        </w:rPr>
        <w:t>Báo cáo đồ án trình bày quá trình phân tích, thiết kế, cài đặt và kiểm thử toàn diện giải thuật giải quyết bài toán kinh điển: 'Tìm đường đi của quân mã qua mọi ô' (Knight's Tour) trên bàn cờ vuông kích thước n x n với 1 &lt;= n &lt;= 5 (Đề tài DT042, môn Cấu trúc dữ liệu và giải thuật, Nhóm 03).</w:t>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t>Mục tiêu bài toán là xác định một hành trình mở (Open Tour) xuất phát từ vị trí cố định (1, 1), đi qua tất cả n^2 ô trên bàn cờ, mỗi ô đúng một lần duy nhất theo quy tắc di chuyển của quân mã. Giải thuật được xây dựng bằng kỹ thuật đệ quy quay lui (backtracking) vét cạn không gian trạng thái, kết hợp cắt nhánh hữu hiệu bằng kiểm tra biên và ô đã thăm. Chương trình được phát triển bằng ngôn ngữ Python 3.14 (thuần thư viện chuẩn). Điểm nổi bật của đề tài là việc xây dựng bộ kiểm nghiệm độc lập kiem_tra_duong(duong, n) để xác thực tự động tính hợp lệ của đường đi nhận được (đủ n^2 ô phân biệt, đúng điểm đầu, từng bước chuyển hợp lệ) thay vì chỉ tin vào thông báo tìm thấy.</w:t>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t>Chương trình đã được kiểm thử toàn diện thông qua bộ test tự động gồm 20 ca kiểm độc lập với 35 phép kiểm (assert), bao gồm đầy đủ 2 ví dụ phiếu, 5 ca bắt buộc của phiếu, các ca biên, ca tự thiết kế phát hiện lỗi logic, và các ca từ chối dữ liệu đầu vào sai. Kết quả đạt độ chính xác tuyệt đối 100% (35/35 assert PASS). Khảo sát thực nghiệm trên ba quy mô Q1 (n=1), Q2 (n=3), Q3 (n=5) ghi nhận số nút duyệt thực tế. Toàn bộ mã nguồn, log và 11 ảnh minh chứng được quản lý tại commit C (2c4f80ece002b45454fbc2461ec5c0b07c26ddb4) trên kho GitHub và đã kiểm nghiệm clone độc lập thành công.</w:t>
      </w:r>
    </w:p>
    <w:p w14:paraId="7988BB44">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MỤC LỤC</w:t>
      </w:r>
    </w:p>
    <w:p w14:paraId="416DB251">
      <w:pPr>
        <w:pStyle w:val="38"/>
        <w:tabs>
          <w:tab w:val="right" w:leader="dot" w:pos="9071"/>
        </w:tabs>
      </w:pPr>
      <w:r>
        <w:rPr>
          <w:sz w:val="24"/>
        </w:rPr>
        <w:fldChar w:fldCharType="begin"/>
      </w:r>
      <w:r>
        <w:rPr>
          <w:sz w:val="24"/>
        </w:rPr>
        <w:instrText xml:space="preserve">TOC \o "1-2" \h \z \u</w:instrText>
      </w:r>
      <w:r>
        <w:rPr>
          <w:sz w:val="24"/>
        </w:rPr>
        <w:fldChar w:fldCharType="separate"/>
      </w:r>
      <w:r>
        <w:fldChar w:fldCharType="begin"/>
      </w:r>
      <w:r>
        <w:instrText xml:space="preserve"> HYPERLINK \l _Toc5108 </w:instrText>
      </w:r>
      <w:r>
        <w:fldChar w:fldCharType="separate"/>
      </w:r>
      <w:r>
        <w:t>PHIẾU GIAO ĐỀ TÀI</w:t>
      </w:r>
      <w:r>
        <w:tab/>
      </w:r>
      <w:r>
        <w:fldChar w:fldCharType="begin"/>
      </w:r>
      <w:r>
        <w:instrText xml:space="preserve"> PAGEREF _Toc5108 \h </w:instrText>
      </w:r>
      <w:r>
        <w:fldChar w:fldCharType="separate"/>
      </w:r>
      <w:r>
        <w:t>i</w:t>
      </w:r>
      <w:r>
        <w:fldChar w:fldCharType="end"/>
      </w:r>
      <w:r>
        <w:fldChar w:fldCharType="end"/>
      </w:r>
    </w:p>
    <w:p w14:paraId="6A3B7AC4">
      <w:pPr>
        <w:pStyle w:val="38"/>
        <w:tabs>
          <w:tab w:val="right" w:leader="dot" w:pos="9071"/>
        </w:tabs>
      </w:pPr>
      <w:r>
        <w:fldChar w:fldCharType="begin"/>
      </w:r>
      <w:r>
        <w:instrText xml:space="preserve"> HYPERLINK \l _Toc8773 </w:instrText>
      </w:r>
      <w:r>
        <w:fldChar w:fldCharType="separate"/>
      </w:r>
      <w:r>
        <w:t>PHIẾU CHẤM VÀ ĐỐI CHIẾU MINH CHỨNG</w:t>
      </w:r>
      <w:r>
        <w:tab/>
      </w:r>
      <w:r>
        <w:fldChar w:fldCharType="begin"/>
      </w:r>
      <w:r>
        <w:instrText xml:space="preserve"> PAGEREF _Toc8773 \h </w:instrText>
      </w:r>
      <w:r>
        <w:fldChar w:fldCharType="separate"/>
      </w:r>
      <w:r>
        <w:t>iii</w:t>
      </w:r>
      <w:r>
        <w:fldChar w:fldCharType="end"/>
      </w:r>
      <w:r>
        <w:fldChar w:fldCharType="end"/>
      </w:r>
    </w:p>
    <w:p w14:paraId="370A98CD">
      <w:pPr>
        <w:pStyle w:val="39"/>
        <w:tabs>
          <w:tab w:val="right" w:leader="dot" w:pos="9071"/>
        </w:tabs>
      </w:pPr>
      <w:r>
        <w:fldChar w:fldCharType="begin"/>
      </w:r>
      <w:r>
        <w:instrText xml:space="preserve"> HYPERLINK \l _Toc20934 </w:instrText>
      </w:r>
      <w:r>
        <w:fldChar w:fldCharType="separate"/>
      </w:r>
      <w:r>
        <w:t>CÁCH ĐỐI CHIẾU RUBRIC</w:t>
      </w:r>
      <w:r>
        <w:tab/>
      </w:r>
      <w:r>
        <w:fldChar w:fldCharType="begin"/>
      </w:r>
      <w:r>
        <w:instrText xml:space="preserve"> PAGEREF _Toc20934 \h </w:instrText>
      </w:r>
      <w:r>
        <w:fldChar w:fldCharType="separate"/>
      </w:r>
      <w:r>
        <w:t>iv</w:t>
      </w:r>
      <w:r>
        <w:fldChar w:fldCharType="end"/>
      </w:r>
      <w:r>
        <w:fldChar w:fldCharType="end"/>
      </w:r>
    </w:p>
    <w:p w14:paraId="120E6088">
      <w:pPr>
        <w:pStyle w:val="38"/>
        <w:tabs>
          <w:tab w:val="right" w:leader="dot" w:pos="9071"/>
        </w:tabs>
      </w:pPr>
      <w:r>
        <w:fldChar w:fldCharType="begin"/>
      </w:r>
      <w:r>
        <w:instrText xml:space="preserve"> HYPERLINK \l _Toc3671 </w:instrText>
      </w:r>
      <w:r>
        <w:fldChar w:fldCharType="separate"/>
      </w:r>
      <w:r>
        <w:t>HƯỚNG DẪN ĐIỀN KHUNG BÁO CÁO</w:t>
      </w:r>
      <w:r>
        <w:tab/>
      </w:r>
      <w:r>
        <w:fldChar w:fldCharType="begin"/>
      </w:r>
      <w:r>
        <w:instrText xml:space="preserve"> PAGEREF _Toc3671 \h </w:instrText>
      </w:r>
      <w:r>
        <w:fldChar w:fldCharType="separate"/>
      </w:r>
      <w:r>
        <w:t>v</w:t>
      </w:r>
      <w:r>
        <w:fldChar w:fldCharType="end"/>
      </w:r>
      <w:r>
        <w:fldChar w:fldCharType="end"/>
      </w:r>
    </w:p>
    <w:p w14:paraId="0EA98778">
      <w:pPr>
        <w:pStyle w:val="38"/>
        <w:tabs>
          <w:tab w:val="right" w:leader="dot" w:pos="9071"/>
        </w:tabs>
      </w:pPr>
      <w:r>
        <w:fldChar w:fldCharType="begin"/>
      </w:r>
      <w:r>
        <w:instrText xml:space="preserve"> HYPERLINK \l _Toc10262 </w:instrText>
      </w:r>
      <w:r>
        <w:fldChar w:fldCharType="separate"/>
      </w:r>
      <w:r>
        <w:t>LỜI CAM ĐOAN</w:t>
      </w:r>
      <w:r>
        <w:tab/>
      </w:r>
      <w:r>
        <w:fldChar w:fldCharType="begin"/>
      </w:r>
      <w:r>
        <w:instrText xml:space="preserve"> PAGEREF _Toc10262 \h </w:instrText>
      </w:r>
      <w:r>
        <w:fldChar w:fldCharType="separate"/>
      </w:r>
      <w:r>
        <w:t>vi</w:t>
      </w:r>
      <w:r>
        <w:fldChar w:fldCharType="end"/>
      </w:r>
      <w:r>
        <w:fldChar w:fldCharType="end"/>
      </w:r>
    </w:p>
    <w:p w14:paraId="38B6CDF6">
      <w:pPr>
        <w:pStyle w:val="38"/>
        <w:tabs>
          <w:tab w:val="right" w:leader="dot" w:pos="9071"/>
        </w:tabs>
      </w:pPr>
      <w:r>
        <w:fldChar w:fldCharType="begin"/>
      </w:r>
      <w:r>
        <w:instrText xml:space="preserve"> HYPERLINK \l _Toc6770 </w:instrText>
      </w:r>
      <w:r>
        <w:fldChar w:fldCharType="separate"/>
      </w:r>
      <w:r>
        <w:t>LỜI CẢM ƠN</w:t>
      </w:r>
      <w:r>
        <w:tab/>
      </w:r>
      <w:r>
        <w:fldChar w:fldCharType="begin"/>
      </w:r>
      <w:r>
        <w:instrText xml:space="preserve"> PAGEREF _Toc6770 \h </w:instrText>
      </w:r>
      <w:r>
        <w:fldChar w:fldCharType="separate"/>
      </w:r>
      <w:r>
        <w:t>vii</w:t>
      </w:r>
      <w:r>
        <w:fldChar w:fldCharType="end"/>
      </w:r>
      <w:r>
        <w:fldChar w:fldCharType="end"/>
      </w:r>
    </w:p>
    <w:p w14:paraId="234E0707">
      <w:pPr>
        <w:pStyle w:val="38"/>
        <w:tabs>
          <w:tab w:val="right" w:leader="dot" w:pos="9071"/>
        </w:tabs>
      </w:pPr>
      <w:r>
        <w:fldChar w:fldCharType="begin"/>
      </w:r>
      <w:r>
        <w:instrText xml:space="preserve"> HYPERLINK \l _Toc15046 </w:instrText>
      </w:r>
      <w:r>
        <w:fldChar w:fldCharType="separate"/>
      </w:r>
      <w:r>
        <w:t>TÓM TẮT</w:t>
      </w:r>
      <w:r>
        <w:tab/>
      </w:r>
      <w:r>
        <w:fldChar w:fldCharType="begin"/>
      </w:r>
      <w:r>
        <w:instrText xml:space="preserve"> PAGEREF _Toc15046 \h </w:instrText>
      </w:r>
      <w:r>
        <w:fldChar w:fldCharType="separate"/>
      </w:r>
      <w:r>
        <w:t>viii</w:t>
      </w:r>
      <w:r>
        <w:fldChar w:fldCharType="end"/>
      </w:r>
      <w:r>
        <w:fldChar w:fldCharType="end"/>
      </w:r>
    </w:p>
    <w:p w14:paraId="6191C3DB">
      <w:pPr>
        <w:pStyle w:val="38"/>
        <w:tabs>
          <w:tab w:val="right" w:leader="dot" w:pos="9071"/>
        </w:tabs>
      </w:pPr>
      <w:r>
        <w:fldChar w:fldCharType="begin"/>
      </w:r>
      <w:r>
        <w:instrText xml:space="preserve"> HYPERLINK \l _Toc4352 </w:instrText>
      </w:r>
      <w:r>
        <w:fldChar w:fldCharType="separate"/>
      </w:r>
      <w:r>
        <w:t>CHƯƠNG 1. TỔNG QUAN ĐỀ TÀI</w:t>
      </w:r>
      <w:r>
        <w:tab/>
      </w:r>
      <w:r>
        <w:fldChar w:fldCharType="begin"/>
      </w:r>
      <w:r>
        <w:instrText xml:space="preserve"> PAGEREF _Toc4352 \h </w:instrText>
      </w:r>
      <w:r>
        <w:fldChar w:fldCharType="separate"/>
      </w:r>
      <w:r>
        <w:t>1</w:t>
      </w:r>
      <w:r>
        <w:fldChar w:fldCharType="end"/>
      </w:r>
      <w:r>
        <w:fldChar w:fldCharType="end"/>
      </w:r>
    </w:p>
    <w:p w14:paraId="1FCCD5A9">
      <w:pPr>
        <w:pStyle w:val="39"/>
        <w:tabs>
          <w:tab w:val="right" w:leader="dot" w:pos="9071"/>
        </w:tabs>
      </w:pPr>
      <w:r>
        <w:fldChar w:fldCharType="begin"/>
      </w:r>
      <w:r>
        <w:instrText xml:space="preserve"> HYPERLINK \l _Toc20576 </w:instrText>
      </w:r>
      <w:r>
        <w:fldChar w:fldCharType="separate"/>
      </w:r>
      <w:r>
        <w:t>1.1. Bài toán và lý do thực hiện</w:t>
      </w:r>
      <w:r>
        <w:tab/>
      </w:r>
      <w:r>
        <w:fldChar w:fldCharType="begin"/>
      </w:r>
      <w:r>
        <w:instrText xml:space="preserve"> PAGEREF _Toc20576 \h </w:instrText>
      </w:r>
      <w:r>
        <w:fldChar w:fldCharType="separate"/>
      </w:r>
      <w:r>
        <w:t>1</w:t>
      </w:r>
      <w:r>
        <w:fldChar w:fldCharType="end"/>
      </w:r>
      <w:r>
        <w:fldChar w:fldCharType="end"/>
      </w:r>
    </w:p>
    <w:p w14:paraId="5653E63F">
      <w:pPr>
        <w:pStyle w:val="39"/>
        <w:tabs>
          <w:tab w:val="right" w:leader="dot" w:pos="9071"/>
        </w:tabs>
      </w:pPr>
      <w:r>
        <w:fldChar w:fldCharType="begin"/>
      </w:r>
      <w:r>
        <w:instrText xml:space="preserve"> HYPERLINK \l _Toc21767 </w:instrText>
      </w:r>
      <w:r>
        <w:fldChar w:fldCharType="separate"/>
      </w:r>
      <w:r>
        <w:t>1.2. Mục tiêu và sản phẩm</w:t>
      </w:r>
      <w:r>
        <w:tab/>
      </w:r>
      <w:r>
        <w:fldChar w:fldCharType="begin"/>
      </w:r>
      <w:r>
        <w:instrText xml:space="preserve"> PAGEREF _Toc21767 \h </w:instrText>
      </w:r>
      <w:r>
        <w:fldChar w:fldCharType="separate"/>
      </w:r>
      <w:r>
        <w:t>1</w:t>
      </w:r>
      <w:r>
        <w:fldChar w:fldCharType="end"/>
      </w:r>
      <w:r>
        <w:fldChar w:fldCharType="end"/>
      </w:r>
    </w:p>
    <w:p w14:paraId="6B8DBC53">
      <w:pPr>
        <w:pStyle w:val="39"/>
        <w:tabs>
          <w:tab w:val="right" w:leader="dot" w:pos="9071"/>
        </w:tabs>
      </w:pPr>
      <w:r>
        <w:fldChar w:fldCharType="begin"/>
      </w:r>
      <w:r>
        <w:instrText xml:space="preserve"> HYPERLINK \l _Toc9195 </w:instrText>
      </w:r>
      <w:r>
        <w:fldChar w:fldCharType="separate"/>
      </w:r>
      <w:r>
        <w:t>1.3. Phạm vi, đầu vào và đầu ra</w:t>
      </w:r>
      <w:r>
        <w:tab/>
      </w:r>
      <w:r>
        <w:fldChar w:fldCharType="begin"/>
      </w:r>
      <w:r>
        <w:instrText xml:space="preserve"> PAGEREF _Toc9195 \h </w:instrText>
      </w:r>
      <w:r>
        <w:fldChar w:fldCharType="separate"/>
      </w:r>
      <w:r>
        <w:t>2</w:t>
      </w:r>
      <w:r>
        <w:fldChar w:fldCharType="end"/>
      </w:r>
      <w:r>
        <w:fldChar w:fldCharType="end"/>
      </w:r>
    </w:p>
    <w:p w14:paraId="4FF8BC68">
      <w:pPr>
        <w:pStyle w:val="39"/>
        <w:tabs>
          <w:tab w:val="right" w:leader="dot" w:pos="9071"/>
        </w:tabs>
      </w:pPr>
      <w:r>
        <w:fldChar w:fldCharType="begin"/>
      </w:r>
      <w:r>
        <w:instrText xml:space="preserve"> HYPERLINK \l _Toc28964 </w:instrText>
      </w:r>
      <w:r>
        <w:fldChar w:fldCharType="separate"/>
      </w:r>
      <w:r>
        <w:t>1.4. Cách thực hiện và cấu trúc báo cáo</w:t>
      </w:r>
      <w:r>
        <w:tab/>
      </w:r>
      <w:r>
        <w:fldChar w:fldCharType="begin"/>
      </w:r>
      <w:r>
        <w:instrText xml:space="preserve"> PAGEREF _Toc28964 \h </w:instrText>
      </w:r>
      <w:r>
        <w:fldChar w:fldCharType="separate"/>
      </w:r>
      <w:r>
        <w:t>4</w:t>
      </w:r>
      <w:r>
        <w:fldChar w:fldCharType="end"/>
      </w:r>
      <w:r>
        <w:fldChar w:fldCharType="end"/>
      </w:r>
    </w:p>
    <w:p w14:paraId="5445DC14">
      <w:pPr>
        <w:pStyle w:val="38"/>
        <w:tabs>
          <w:tab w:val="right" w:leader="dot" w:pos="9071"/>
        </w:tabs>
      </w:pPr>
      <w:r>
        <w:fldChar w:fldCharType="begin"/>
      </w:r>
      <w:r>
        <w:instrText xml:space="preserve"> HYPERLINK \l _Toc10876 </w:instrText>
      </w:r>
      <w:r>
        <w:fldChar w:fldCharType="separate"/>
      </w:r>
      <w:r>
        <w:t>CHƯƠNG 2. CƠ SỞ LÝ THUYẾT</w:t>
      </w:r>
      <w:r>
        <w:tab/>
      </w:r>
      <w:r>
        <w:fldChar w:fldCharType="begin"/>
      </w:r>
      <w:r>
        <w:instrText xml:space="preserve"> PAGEREF _Toc10876 \h </w:instrText>
      </w:r>
      <w:r>
        <w:fldChar w:fldCharType="separate"/>
      </w:r>
      <w:r>
        <w:t>6</w:t>
      </w:r>
      <w:r>
        <w:fldChar w:fldCharType="end"/>
      </w:r>
      <w:r>
        <w:fldChar w:fldCharType="end"/>
      </w:r>
    </w:p>
    <w:p w14:paraId="6BF60C3B">
      <w:pPr>
        <w:pStyle w:val="39"/>
        <w:tabs>
          <w:tab w:val="right" w:leader="dot" w:pos="9071"/>
        </w:tabs>
      </w:pPr>
      <w:r>
        <w:fldChar w:fldCharType="begin"/>
      </w:r>
      <w:r>
        <w:instrText xml:space="preserve"> HYPERLINK \l _Toc28505 </w:instrText>
      </w:r>
      <w:r>
        <w:fldChar w:fldCharType="separate"/>
      </w:r>
      <w:r>
        <w:t>2.1. Khái niệm và mô hình dữ liệu</w:t>
      </w:r>
      <w:r>
        <w:tab/>
      </w:r>
      <w:r>
        <w:fldChar w:fldCharType="begin"/>
      </w:r>
      <w:r>
        <w:instrText xml:space="preserve"> PAGEREF _Toc28505 \h </w:instrText>
      </w:r>
      <w:r>
        <w:fldChar w:fldCharType="separate"/>
      </w:r>
      <w:r>
        <w:t>6</w:t>
      </w:r>
      <w:r>
        <w:fldChar w:fldCharType="end"/>
      </w:r>
      <w:r>
        <w:fldChar w:fldCharType="end"/>
      </w:r>
    </w:p>
    <w:p w14:paraId="0B31CEA8">
      <w:pPr>
        <w:pStyle w:val="39"/>
        <w:tabs>
          <w:tab w:val="right" w:leader="dot" w:pos="9071"/>
        </w:tabs>
      </w:pPr>
      <w:r>
        <w:fldChar w:fldCharType="begin"/>
      </w:r>
      <w:r>
        <w:instrText xml:space="preserve"> HYPERLINK \l _Toc4680 </w:instrText>
      </w:r>
      <w:r>
        <w:fldChar w:fldCharType="separate"/>
      </w:r>
      <w:r>
        <w:t>2.2. Cấu trúc dữ liệu sử dụng</w:t>
      </w:r>
      <w:r>
        <w:tab/>
      </w:r>
      <w:r>
        <w:fldChar w:fldCharType="begin"/>
      </w:r>
      <w:r>
        <w:instrText xml:space="preserve"> PAGEREF _Toc4680 \h </w:instrText>
      </w:r>
      <w:r>
        <w:fldChar w:fldCharType="separate"/>
      </w:r>
      <w:r>
        <w:t>6</w:t>
      </w:r>
      <w:r>
        <w:fldChar w:fldCharType="end"/>
      </w:r>
      <w:r>
        <w:fldChar w:fldCharType="end"/>
      </w:r>
    </w:p>
    <w:p w14:paraId="0F0BC519">
      <w:pPr>
        <w:pStyle w:val="39"/>
        <w:tabs>
          <w:tab w:val="right" w:leader="dot" w:pos="9071"/>
        </w:tabs>
      </w:pPr>
      <w:r>
        <w:fldChar w:fldCharType="begin"/>
      </w:r>
      <w:r>
        <w:instrText xml:space="preserve"> HYPERLINK \l _Toc18521 </w:instrText>
      </w:r>
      <w:r>
        <w:fldChar w:fldCharType="separate"/>
      </w:r>
      <w:r>
        <w:t>2.3. Nguyên lý thuật toán</w:t>
      </w:r>
      <w:r>
        <w:tab/>
      </w:r>
      <w:r>
        <w:fldChar w:fldCharType="begin"/>
      </w:r>
      <w:r>
        <w:instrText xml:space="preserve"> PAGEREF _Toc18521 \h </w:instrText>
      </w:r>
      <w:r>
        <w:fldChar w:fldCharType="separate"/>
      </w:r>
      <w:r>
        <w:t>8</w:t>
      </w:r>
      <w:r>
        <w:fldChar w:fldCharType="end"/>
      </w:r>
      <w:r>
        <w:fldChar w:fldCharType="end"/>
      </w:r>
    </w:p>
    <w:p w14:paraId="3473316F">
      <w:pPr>
        <w:pStyle w:val="39"/>
        <w:tabs>
          <w:tab w:val="right" w:leader="dot" w:pos="9071"/>
        </w:tabs>
      </w:pPr>
      <w:r>
        <w:fldChar w:fldCharType="begin"/>
      </w:r>
      <w:r>
        <w:instrText xml:space="preserve"> HYPERLINK \l _Toc12093 </w:instrText>
      </w:r>
      <w:r>
        <w:fldChar w:fldCharType="separate"/>
      </w:r>
      <w:r>
        <w:t>2.4. Cơ sở đánh giá thời gian và bộ nhớ</w:t>
      </w:r>
      <w:r>
        <w:tab/>
      </w:r>
      <w:r>
        <w:fldChar w:fldCharType="begin"/>
      </w:r>
      <w:r>
        <w:instrText xml:space="preserve"> PAGEREF _Toc12093 \h </w:instrText>
      </w:r>
      <w:r>
        <w:fldChar w:fldCharType="separate"/>
      </w:r>
      <w:r>
        <w:t>9</w:t>
      </w:r>
      <w:r>
        <w:fldChar w:fldCharType="end"/>
      </w:r>
      <w:r>
        <w:fldChar w:fldCharType="end"/>
      </w:r>
    </w:p>
    <w:p w14:paraId="6BC0717C">
      <w:pPr>
        <w:pStyle w:val="38"/>
        <w:tabs>
          <w:tab w:val="right" w:leader="dot" w:pos="9071"/>
        </w:tabs>
      </w:pPr>
      <w:r>
        <w:fldChar w:fldCharType="begin"/>
      </w:r>
      <w:r>
        <w:instrText xml:space="preserve"> HYPERLINK \l _Toc28220 </w:instrText>
      </w:r>
      <w:r>
        <w:fldChar w:fldCharType="separate"/>
      </w:r>
      <w:r>
        <w:t>CHƯƠNG 3. PHÂN TÍCH, THIẾT KẾ VÀ CÀI ĐẶT</w:t>
      </w:r>
      <w:r>
        <w:tab/>
      </w:r>
      <w:r>
        <w:fldChar w:fldCharType="begin"/>
      </w:r>
      <w:r>
        <w:instrText xml:space="preserve"> PAGEREF _Toc28220 \h </w:instrText>
      </w:r>
      <w:r>
        <w:fldChar w:fldCharType="separate"/>
      </w:r>
      <w:r>
        <w:t>10</w:t>
      </w:r>
      <w:r>
        <w:fldChar w:fldCharType="end"/>
      </w:r>
      <w:r>
        <w:fldChar w:fldCharType="end"/>
      </w:r>
    </w:p>
    <w:p w14:paraId="5A46DADB">
      <w:pPr>
        <w:pStyle w:val="39"/>
        <w:tabs>
          <w:tab w:val="right" w:leader="dot" w:pos="9071"/>
        </w:tabs>
      </w:pPr>
      <w:r>
        <w:fldChar w:fldCharType="begin"/>
      </w:r>
      <w:r>
        <w:instrText xml:space="preserve"> HYPERLINK \l _Toc26989 </w:instrText>
      </w:r>
      <w:r>
        <w:fldChar w:fldCharType="separate"/>
      </w:r>
      <w:r>
        <w:t>3.1. Phân tích yêu cầu chương trình</w:t>
      </w:r>
      <w:r>
        <w:tab/>
      </w:r>
      <w:r>
        <w:fldChar w:fldCharType="begin"/>
      </w:r>
      <w:r>
        <w:instrText xml:space="preserve"> PAGEREF _Toc26989 \h </w:instrText>
      </w:r>
      <w:r>
        <w:fldChar w:fldCharType="separate"/>
      </w:r>
      <w:r>
        <w:t>10</w:t>
      </w:r>
      <w:r>
        <w:fldChar w:fldCharType="end"/>
      </w:r>
      <w:r>
        <w:fldChar w:fldCharType="end"/>
      </w:r>
    </w:p>
    <w:p w14:paraId="4C7FA294">
      <w:pPr>
        <w:pStyle w:val="39"/>
        <w:tabs>
          <w:tab w:val="right" w:leader="dot" w:pos="9071"/>
        </w:tabs>
      </w:pPr>
      <w:r>
        <w:fldChar w:fldCharType="begin"/>
      </w:r>
      <w:r>
        <w:instrText xml:space="preserve"> HYPERLINK \l _Toc21948 </w:instrText>
      </w:r>
      <w:r>
        <w:fldChar w:fldCharType="separate"/>
      </w:r>
      <w:r>
        <w:t>3.2. Thiết kế các hàm và dữ liệu</w:t>
      </w:r>
      <w:r>
        <w:tab/>
      </w:r>
      <w:r>
        <w:fldChar w:fldCharType="begin"/>
      </w:r>
      <w:r>
        <w:instrText xml:space="preserve"> PAGEREF _Toc21948 \h </w:instrText>
      </w:r>
      <w:r>
        <w:fldChar w:fldCharType="separate"/>
      </w:r>
      <w:r>
        <w:t>10</w:t>
      </w:r>
      <w:r>
        <w:fldChar w:fldCharType="end"/>
      </w:r>
      <w:r>
        <w:fldChar w:fldCharType="end"/>
      </w:r>
    </w:p>
    <w:p w14:paraId="38A5E54B">
      <w:pPr>
        <w:pStyle w:val="39"/>
        <w:tabs>
          <w:tab w:val="right" w:leader="dot" w:pos="9071"/>
        </w:tabs>
      </w:pPr>
      <w:r>
        <w:fldChar w:fldCharType="begin"/>
      </w:r>
      <w:r>
        <w:instrText xml:space="preserve"> HYPERLINK \l _Toc9173 </w:instrText>
      </w:r>
      <w:r>
        <w:fldChar w:fldCharType="separate"/>
      </w:r>
      <w:r>
        <w:t>3.3. Thuật toán và mã nguồn chính</w:t>
      </w:r>
      <w:r>
        <w:tab/>
      </w:r>
      <w:r>
        <w:fldChar w:fldCharType="begin"/>
      </w:r>
      <w:r>
        <w:instrText xml:space="preserve"> PAGEREF _Toc9173 \h </w:instrText>
      </w:r>
      <w:r>
        <w:fldChar w:fldCharType="separate"/>
      </w:r>
      <w:r>
        <w:t>12</w:t>
      </w:r>
      <w:r>
        <w:fldChar w:fldCharType="end"/>
      </w:r>
      <w:r>
        <w:fldChar w:fldCharType="end"/>
      </w:r>
    </w:p>
    <w:p w14:paraId="73D02AE7">
      <w:pPr>
        <w:pStyle w:val="39"/>
        <w:tabs>
          <w:tab w:val="right" w:leader="dot" w:pos="9071"/>
        </w:tabs>
      </w:pPr>
      <w:r>
        <w:fldChar w:fldCharType="begin"/>
      </w:r>
      <w:r>
        <w:instrText xml:space="preserve"> HYPERLINK \l _Toc14955 </w:instrText>
      </w:r>
      <w:r>
        <w:fldChar w:fldCharType="separate"/>
      </w:r>
      <w:r>
        <w:t>3.4. Lần vết ví dụ nhỏ</w:t>
      </w:r>
      <w:r>
        <w:tab/>
      </w:r>
      <w:r>
        <w:fldChar w:fldCharType="begin"/>
      </w:r>
      <w:r>
        <w:instrText xml:space="preserve"> PAGEREF _Toc14955 \h </w:instrText>
      </w:r>
      <w:r>
        <w:fldChar w:fldCharType="separate"/>
      </w:r>
      <w:r>
        <w:t>15</w:t>
      </w:r>
      <w:r>
        <w:fldChar w:fldCharType="end"/>
      </w:r>
      <w:r>
        <w:fldChar w:fldCharType="end"/>
      </w:r>
    </w:p>
    <w:p w14:paraId="40524BE4">
      <w:pPr>
        <w:pStyle w:val="39"/>
        <w:tabs>
          <w:tab w:val="right" w:leader="dot" w:pos="9071"/>
        </w:tabs>
      </w:pPr>
      <w:r>
        <w:fldChar w:fldCharType="begin"/>
      </w:r>
      <w:r>
        <w:instrText xml:space="preserve"> HYPERLINK \l _Toc1596 </w:instrText>
      </w:r>
      <w:r>
        <w:fldChar w:fldCharType="separate"/>
      </w:r>
      <w:r>
        <w:t>3.5. Giải thích tính đúng và điều kiện dừng</w:t>
      </w:r>
      <w:r>
        <w:tab/>
      </w:r>
      <w:r>
        <w:fldChar w:fldCharType="begin"/>
      </w:r>
      <w:r>
        <w:instrText xml:space="preserve"> PAGEREF _Toc1596 \h </w:instrText>
      </w:r>
      <w:r>
        <w:fldChar w:fldCharType="separate"/>
      </w:r>
      <w:r>
        <w:t>15</w:t>
      </w:r>
      <w:r>
        <w:fldChar w:fldCharType="end"/>
      </w:r>
      <w:r>
        <w:fldChar w:fldCharType="end"/>
      </w:r>
    </w:p>
    <w:p w14:paraId="5CDE22DA">
      <w:pPr>
        <w:pStyle w:val="39"/>
        <w:tabs>
          <w:tab w:val="right" w:leader="dot" w:pos="9071"/>
        </w:tabs>
      </w:pPr>
      <w:r>
        <w:fldChar w:fldCharType="begin"/>
      </w:r>
      <w:r>
        <w:instrText xml:space="preserve"> HYPERLINK \l _Toc32126 </w:instrText>
      </w:r>
      <w:r>
        <w:fldChar w:fldCharType="separate"/>
      </w:r>
      <w:r>
        <w:t>3.6. Phân tích độ phức tạp</w:t>
      </w:r>
      <w:r>
        <w:tab/>
      </w:r>
      <w:r>
        <w:fldChar w:fldCharType="begin"/>
      </w:r>
      <w:r>
        <w:instrText xml:space="preserve"> PAGEREF _Toc32126 \h </w:instrText>
      </w:r>
      <w:r>
        <w:fldChar w:fldCharType="separate"/>
      </w:r>
      <w:r>
        <w:t>16</w:t>
      </w:r>
      <w:r>
        <w:fldChar w:fldCharType="end"/>
      </w:r>
      <w:r>
        <w:fldChar w:fldCharType="end"/>
      </w:r>
    </w:p>
    <w:p w14:paraId="389DD3D9">
      <w:pPr>
        <w:pStyle w:val="38"/>
        <w:tabs>
          <w:tab w:val="right" w:leader="dot" w:pos="9071"/>
        </w:tabs>
      </w:pPr>
      <w:r>
        <w:fldChar w:fldCharType="begin"/>
      </w:r>
      <w:r>
        <w:instrText xml:space="preserve"> HYPERLINK \l _Toc11080 </w:instrText>
      </w:r>
      <w:r>
        <w:fldChar w:fldCharType="separate"/>
      </w:r>
      <w:r>
        <w:t>CHƯƠNG 4. KẾT QUẢ THỬ NGHIỆM VÀ NHẬN XÉT</w:t>
      </w:r>
      <w:r>
        <w:tab/>
      </w:r>
      <w:r>
        <w:fldChar w:fldCharType="begin"/>
      </w:r>
      <w:r>
        <w:instrText xml:space="preserve"> PAGEREF _Toc11080 \h </w:instrText>
      </w:r>
      <w:r>
        <w:fldChar w:fldCharType="separate"/>
      </w:r>
      <w:r>
        <w:t>18</w:t>
      </w:r>
      <w:r>
        <w:fldChar w:fldCharType="end"/>
      </w:r>
      <w:r>
        <w:fldChar w:fldCharType="end"/>
      </w:r>
    </w:p>
    <w:p w14:paraId="62B636A8">
      <w:pPr>
        <w:pStyle w:val="39"/>
        <w:tabs>
          <w:tab w:val="right" w:leader="dot" w:pos="9071"/>
        </w:tabs>
      </w:pPr>
      <w:r>
        <w:fldChar w:fldCharType="begin"/>
      </w:r>
      <w:r>
        <w:instrText xml:space="preserve"> HYPERLINK \l _Toc15402 </w:instrText>
      </w:r>
      <w:r>
        <w:fldChar w:fldCharType="separate"/>
      </w:r>
      <w:r>
        <w:t>4.1. Môi trường và kế hoạch kiểm thử</w:t>
      </w:r>
      <w:r>
        <w:tab/>
      </w:r>
      <w:r>
        <w:fldChar w:fldCharType="begin"/>
      </w:r>
      <w:r>
        <w:instrText xml:space="preserve"> PAGEREF _Toc15402 \h </w:instrText>
      </w:r>
      <w:r>
        <w:fldChar w:fldCharType="separate"/>
      </w:r>
      <w:r>
        <w:t>18</w:t>
      </w:r>
      <w:r>
        <w:fldChar w:fldCharType="end"/>
      </w:r>
      <w:r>
        <w:fldChar w:fldCharType="end"/>
      </w:r>
    </w:p>
    <w:p w14:paraId="6CB90955">
      <w:pPr>
        <w:pStyle w:val="39"/>
        <w:tabs>
          <w:tab w:val="right" w:leader="dot" w:pos="9071"/>
        </w:tabs>
      </w:pPr>
      <w:r>
        <w:fldChar w:fldCharType="begin"/>
      </w:r>
      <w:r>
        <w:instrText xml:space="preserve"> HYPERLINK \l _Toc31736 </w:instrText>
      </w:r>
      <w:r>
        <w:fldChar w:fldCharType="separate"/>
      </w:r>
      <w:r>
        <w:t>4.2. Bảng kết quả ít nhất 12 ca</w:t>
      </w:r>
      <w:r>
        <w:tab/>
      </w:r>
      <w:r>
        <w:fldChar w:fldCharType="begin"/>
      </w:r>
      <w:r>
        <w:instrText xml:space="preserve"> PAGEREF _Toc31736 \h </w:instrText>
      </w:r>
      <w:r>
        <w:fldChar w:fldCharType="separate"/>
      </w:r>
      <w:r>
        <w:t>18</w:t>
      </w:r>
      <w:r>
        <w:fldChar w:fldCharType="end"/>
      </w:r>
      <w:r>
        <w:fldChar w:fldCharType="end"/>
      </w:r>
    </w:p>
    <w:p w14:paraId="4ECD8A8C">
      <w:pPr>
        <w:pStyle w:val="39"/>
        <w:tabs>
          <w:tab w:val="right" w:leader="dot" w:pos="9071"/>
        </w:tabs>
      </w:pPr>
      <w:r>
        <w:fldChar w:fldCharType="begin"/>
      </w:r>
      <w:r>
        <w:instrText xml:space="preserve"> HYPERLINK \l _Toc24992 </w:instrText>
      </w:r>
      <w:r>
        <w:fldChar w:fldCharType="separate"/>
      </w:r>
      <w:r>
        <w:t>4.3. Hai ví dụ trên phiếu</w:t>
      </w:r>
      <w:r>
        <w:tab/>
      </w:r>
      <w:r>
        <w:fldChar w:fldCharType="begin"/>
      </w:r>
      <w:r>
        <w:instrText xml:space="preserve"> PAGEREF _Toc24992 \h </w:instrText>
      </w:r>
      <w:r>
        <w:fldChar w:fldCharType="separate"/>
      </w:r>
      <w:r>
        <w:t>22</w:t>
      </w:r>
      <w:r>
        <w:fldChar w:fldCharType="end"/>
      </w:r>
      <w:r>
        <w:fldChar w:fldCharType="end"/>
      </w:r>
    </w:p>
    <w:p w14:paraId="74641F7D">
      <w:pPr>
        <w:pStyle w:val="39"/>
        <w:tabs>
          <w:tab w:val="right" w:leader="dot" w:pos="9071"/>
        </w:tabs>
      </w:pPr>
      <w:r>
        <w:fldChar w:fldCharType="begin"/>
      </w:r>
      <w:r>
        <w:instrText xml:space="preserve"> HYPERLINK \l _Toc3104 </w:instrText>
      </w:r>
      <w:r>
        <w:fldChar w:fldCharType="separate"/>
      </w:r>
      <w:r>
        <w:t>4.4. Hai ca sinh viên tự thiết kế</w:t>
      </w:r>
      <w:r>
        <w:tab/>
      </w:r>
      <w:r>
        <w:fldChar w:fldCharType="begin"/>
      </w:r>
      <w:r>
        <w:instrText xml:space="preserve"> PAGEREF _Toc3104 \h </w:instrText>
      </w:r>
      <w:r>
        <w:fldChar w:fldCharType="separate"/>
      </w:r>
      <w:r>
        <w:t>24</w:t>
      </w:r>
      <w:r>
        <w:fldChar w:fldCharType="end"/>
      </w:r>
      <w:r>
        <w:fldChar w:fldCharType="end"/>
      </w:r>
    </w:p>
    <w:p w14:paraId="3D4A13F5">
      <w:pPr>
        <w:pStyle w:val="39"/>
        <w:tabs>
          <w:tab w:val="right" w:leader="dot" w:pos="9071"/>
        </w:tabs>
      </w:pPr>
      <w:r>
        <w:fldChar w:fldCharType="begin"/>
      </w:r>
      <w:r>
        <w:instrText xml:space="preserve"> HYPERLINK \l _Toc23081 </w:instrText>
      </w:r>
      <w:r>
        <w:fldChar w:fldCharType="separate"/>
      </w:r>
      <w:r>
        <w:t>4.5. Ba ca biên phù hợp với đề tài</w:t>
      </w:r>
      <w:r>
        <w:tab/>
      </w:r>
      <w:r>
        <w:fldChar w:fldCharType="begin"/>
      </w:r>
      <w:r>
        <w:instrText xml:space="preserve"> PAGEREF _Toc23081 \h </w:instrText>
      </w:r>
      <w:r>
        <w:fldChar w:fldCharType="separate"/>
      </w:r>
      <w:r>
        <w:t>26</w:t>
      </w:r>
      <w:r>
        <w:fldChar w:fldCharType="end"/>
      </w:r>
      <w:r>
        <w:fldChar w:fldCharType="end"/>
      </w:r>
    </w:p>
    <w:p w14:paraId="37DB45A5">
      <w:pPr>
        <w:pStyle w:val="39"/>
        <w:tabs>
          <w:tab w:val="right" w:leader="dot" w:pos="9071"/>
        </w:tabs>
      </w:pPr>
      <w:r>
        <w:fldChar w:fldCharType="begin"/>
      </w:r>
      <w:r>
        <w:instrText xml:space="preserve"> HYPERLINK \l _Toc10143 </w:instrText>
      </w:r>
      <w:r>
        <w:fldChar w:fldCharType="separate"/>
      </w:r>
      <w:r>
        <w:t>4.6. Kiểm tra input không hợp lệ — LOI01</w:t>
      </w:r>
      <w:r>
        <w:tab/>
      </w:r>
      <w:r>
        <w:fldChar w:fldCharType="begin"/>
      </w:r>
      <w:r>
        <w:instrText xml:space="preserve"> PAGEREF _Toc10143 \h </w:instrText>
      </w:r>
      <w:r>
        <w:fldChar w:fldCharType="separate"/>
      </w:r>
      <w:r>
        <w:t>27</w:t>
      </w:r>
      <w:r>
        <w:fldChar w:fldCharType="end"/>
      </w:r>
      <w:r>
        <w:fldChar w:fldCharType="end"/>
      </w:r>
    </w:p>
    <w:p w14:paraId="2E77EDAC">
      <w:pPr>
        <w:pStyle w:val="39"/>
        <w:tabs>
          <w:tab w:val="right" w:leader="dot" w:pos="9071"/>
        </w:tabs>
      </w:pPr>
      <w:r>
        <w:fldChar w:fldCharType="begin"/>
      </w:r>
      <w:r>
        <w:instrText xml:space="preserve"> HYPERLINK \l _Toc30714 </w:instrText>
      </w:r>
      <w:r>
        <w:fldChar w:fldCharType="separate"/>
      </w:r>
      <w:r>
        <w:t>4.7. Kết quả toàn bộ kiểm thử</w:t>
      </w:r>
      <w:r>
        <w:tab/>
      </w:r>
      <w:r>
        <w:fldChar w:fldCharType="begin"/>
      </w:r>
      <w:r>
        <w:instrText xml:space="preserve"> PAGEREF _Toc30714 \h </w:instrText>
      </w:r>
      <w:r>
        <w:fldChar w:fldCharType="separate"/>
      </w:r>
      <w:r>
        <w:t>28</w:t>
      </w:r>
      <w:r>
        <w:fldChar w:fldCharType="end"/>
      </w:r>
      <w:r>
        <w:fldChar w:fldCharType="end"/>
      </w:r>
    </w:p>
    <w:p w14:paraId="2790B2BC">
      <w:pPr>
        <w:pStyle w:val="39"/>
        <w:tabs>
          <w:tab w:val="right" w:leader="dot" w:pos="9071"/>
        </w:tabs>
      </w:pPr>
      <w:r>
        <w:fldChar w:fldCharType="begin"/>
      </w:r>
      <w:r>
        <w:instrText xml:space="preserve"> HYPERLINK \l _Toc32355 </w:instrText>
      </w:r>
      <w:r>
        <w:fldChar w:fldCharType="separate"/>
      </w:r>
      <w:r>
        <w:t>4.8. Khảo sát ba quy mô hoặc ba cấu hình hợp lệ</w:t>
      </w:r>
      <w:r>
        <w:tab/>
      </w:r>
      <w:r>
        <w:fldChar w:fldCharType="begin"/>
      </w:r>
      <w:r>
        <w:instrText xml:space="preserve"> PAGEREF _Toc32355 \h </w:instrText>
      </w:r>
      <w:r>
        <w:fldChar w:fldCharType="separate"/>
      </w:r>
      <w:r>
        <w:t>29</w:t>
      </w:r>
      <w:r>
        <w:fldChar w:fldCharType="end"/>
      </w:r>
      <w:r>
        <w:fldChar w:fldCharType="end"/>
      </w:r>
    </w:p>
    <w:p w14:paraId="57DC8EAF">
      <w:pPr>
        <w:pStyle w:val="39"/>
        <w:tabs>
          <w:tab w:val="right" w:leader="dot" w:pos="9071"/>
        </w:tabs>
      </w:pPr>
      <w:r>
        <w:fldChar w:fldCharType="begin"/>
      </w:r>
      <w:r>
        <w:instrText xml:space="preserve"> HYPERLINK \l _Toc24492 </w:instrText>
      </w:r>
      <w:r>
        <w:fldChar w:fldCharType="separate"/>
      </w:r>
      <w:r>
        <w:t>4.9. GitHub và chạy lại từ bản clone sạch</w:t>
      </w:r>
      <w:r>
        <w:tab/>
      </w:r>
      <w:r>
        <w:fldChar w:fldCharType="begin"/>
      </w:r>
      <w:r>
        <w:instrText xml:space="preserve"> PAGEREF _Toc24492 \h </w:instrText>
      </w:r>
      <w:r>
        <w:fldChar w:fldCharType="separate"/>
      </w:r>
      <w:r>
        <w:t>31</w:t>
      </w:r>
      <w:r>
        <w:fldChar w:fldCharType="end"/>
      </w:r>
      <w:r>
        <w:fldChar w:fldCharType="end"/>
      </w:r>
    </w:p>
    <w:p w14:paraId="076858C0">
      <w:pPr>
        <w:pStyle w:val="38"/>
        <w:tabs>
          <w:tab w:val="right" w:leader="dot" w:pos="9071"/>
        </w:tabs>
      </w:pPr>
      <w:r>
        <w:fldChar w:fldCharType="begin"/>
      </w:r>
      <w:r>
        <w:instrText xml:space="preserve"> HYPERLINK \l _Toc3450 </w:instrText>
      </w:r>
      <w:r>
        <w:fldChar w:fldCharType="separate"/>
      </w:r>
      <w:r>
        <w:t>CHƯƠNG 5. KẾT LUẬN VÀ HƯỚNG PHÁT TRIỂN</w:t>
      </w:r>
      <w:r>
        <w:tab/>
      </w:r>
      <w:r>
        <w:fldChar w:fldCharType="begin"/>
      </w:r>
      <w:r>
        <w:instrText xml:space="preserve"> PAGEREF _Toc3450 \h </w:instrText>
      </w:r>
      <w:r>
        <w:fldChar w:fldCharType="separate"/>
      </w:r>
      <w:r>
        <w:t>33</w:t>
      </w:r>
      <w:r>
        <w:fldChar w:fldCharType="end"/>
      </w:r>
      <w:r>
        <w:fldChar w:fldCharType="end"/>
      </w:r>
    </w:p>
    <w:p w14:paraId="7A21211F">
      <w:pPr>
        <w:pStyle w:val="39"/>
        <w:tabs>
          <w:tab w:val="right" w:leader="dot" w:pos="9071"/>
        </w:tabs>
      </w:pPr>
      <w:r>
        <w:fldChar w:fldCharType="begin"/>
      </w:r>
      <w:r>
        <w:instrText xml:space="preserve"> HYPERLINK \l _Toc16770 </w:instrText>
      </w:r>
      <w:r>
        <w:fldChar w:fldCharType="separate"/>
      </w:r>
      <w:r>
        <w:t>5.1. Mức hoàn thành so với phiếu</w:t>
      </w:r>
      <w:r>
        <w:tab/>
      </w:r>
      <w:r>
        <w:fldChar w:fldCharType="begin"/>
      </w:r>
      <w:r>
        <w:instrText xml:space="preserve"> PAGEREF _Toc16770 \h </w:instrText>
      </w:r>
      <w:r>
        <w:fldChar w:fldCharType="separate"/>
      </w:r>
      <w:r>
        <w:t>33</w:t>
      </w:r>
      <w:r>
        <w:fldChar w:fldCharType="end"/>
      </w:r>
      <w:r>
        <w:fldChar w:fldCharType="end"/>
      </w:r>
    </w:p>
    <w:p w14:paraId="435C29EE">
      <w:pPr>
        <w:pStyle w:val="39"/>
        <w:tabs>
          <w:tab w:val="right" w:leader="dot" w:pos="9071"/>
        </w:tabs>
      </w:pPr>
      <w:r>
        <w:fldChar w:fldCharType="begin"/>
      </w:r>
      <w:r>
        <w:instrText xml:space="preserve"> HYPERLINK \l _Toc5570 </w:instrText>
      </w:r>
      <w:r>
        <w:fldChar w:fldCharType="separate"/>
      </w:r>
      <w:r>
        <w:t>5.2. Giới hạn và bài học</w:t>
      </w:r>
      <w:r>
        <w:tab/>
      </w:r>
      <w:r>
        <w:fldChar w:fldCharType="begin"/>
      </w:r>
      <w:r>
        <w:instrText xml:space="preserve"> PAGEREF _Toc5570 \h </w:instrText>
      </w:r>
      <w:r>
        <w:fldChar w:fldCharType="separate"/>
      </w:r>
      <w:r>
        <w:t>33</w:t>
      </w:r>
      <w:r>
        <w:fldChar w:fldCharType="end"/>
      </w:r>
      <w:r>
        <w:fldChar w:fldCharType="end"/>
      </w:r>
    </w:p>
    <w:p w14:paraId="4F1FB289">
      <w:pPr>
        <w:pStyle w:val="39"/>
        <w:tabs>
          <w:tab w:val="right" w:leader="dot" w:pos="9071"/>
        </w:tabs>
      </w:pPr>
      <w:r>
        <w:fldChar w:fldCharType="begin"/>
      </w:r>
      <w:r>
        <w:instrText xml:space="preserve"> HYPERLINK \l _Toc3561 </w:instrText>
      </w:r>
      <w:r>
        <w:fldChar w:fldCharType="separate"/>
      </w:r>
      <w:r>
        <w:t>5.3. Hướng phát triển phù hợp</w:t>
      </w:r>
      <w:r>
        <w:tab/>
      </w:r>
      <w:r>
        <w:fldChar w:fldCharType="begin"/>
      </w:r>
      <w:r>
        <w:instrText xml:space="preserve"> PAGEREF _Toc3561 \h </w:instrText>
      </w:r>
      <w:r>
        <w:fldChar w:fldCharType="separate"/>
      </w:r>
      <w:r>
        <w:t>33</w:t>
      </w:r>
      <w:r>
        <w:fldChar w:fldCharType="end"/>
      </w:r>
      <w:r>
        <w:fldChar w:fldCharType="end"/>
      </w:r>
    </w:p>
    <w:p w14:paraId="57E3643E">
      <w:pPr>
        <w:pStyle w:val="38"/>
        <w:tabs>
          <w:tab w:val="right" w:leader="dot" w:pos="9071"/>
        </w:tabs>
      </w:pPr>
      <w:r>
        <w:fldChar w:fldCharType="begin"/>
      </w:r>
      <w:r>
        <w:instrText xml:space="preserve"> HYPERLINK \l _Toc13554 </w:instrText>
      </w:r>
      <w:r>
        <w:fldChar w:fldCharType="separate"/>
      </w:r>
      <w:r>
        <w:t>TÀI LIỆU THAM KHẢO</w:t>
      </w:r>
      <w:r>
        <w:tab/>
      </w:r>
      <w:r>
        <w:fldChar w:fldCharType="begin"/>
      </w:r>
      <w:r>
        <w:instrText xml:space="preserve"> PAGEREF _Toc13554 \h </w:instrText>
      </w:r>
      <w:r>
        <w:fldChar w:fldCharType="separate"/>
      </w:r>
      <w:r>
        <w:t>35</w:t>
      </w:r>
      <w:r>
        <w:fldChar w:fldCharType="end"/>
      </w:r>
      <w:r>
        <w:fldChar w:fldCharType="end"/>
      </w:r>
    </w:p>
    <w:p w14:paraId="70C10AFF">
      <w:pPr>
        <w:pStyle w:val="38"/>
        <w:tabs>
          <w:tab w:val="right" w:leader="dot" w:pos="9071"/>
        </w:tabs>
      </w:pPr>
      <w:r>
        <w:fldChar w:fldCharType="begin"/>
      </w:r>
      <w:r>
        <w:instrText xml:space="preserve"> HYPERLINK \l _Toc1739 </w:instrText>
      </w:r>
      <w:r>
        <w:fldChar w:fldCharType="separate"/>
      </w:r>
      <w:r>
        <w:t>PHỤ LỤC</w:t>
      </w:r>
      <w:r>
        <w:tab/>
      </w:r>
      <w:r>
        <w:fldChar w:fldCharType="begin"/>
      </w:r>
      <w:r>
        <w:instrText xml:space="preserve"> PAGEREF _Toc1739 \h </w:instrText>
      </w:r>
      <w:r>
        <w:fldChar w:fldCharType="separate"/>
      </w:r>
      <w:r>
        <w:t>1</w:t>
      </w:r>
      <w:r>
        <w:fldChar w:fldCharType="end"/>
      </w:r>
      <w:r>
        <w:fldChar w:fldCharType="end"/>
      </w:r>
    </w:p>
    <w:p w14:paraId="195F856E">
      <w:pPr>
        <w:pStyle w:val="39"/>
        <w:tabs>
          <w:tab w:val="right" w:leader="dot" w:pos="9071"/>
        </w:tabs>
      </w:pPr>
      <w:r>
        <w:fldChar w:fldCharType="begin"/>
      </w:r>
      <w:r>
        <w:instrText xml:space="preserve"> HYPERLINK \l _Toc7187 </w:instrText>
      </w:r>
      <w:r>
        <w:fldChar w:fldCharType="separate"/>
      </w:r>
      <w:r>
        <w:t>PHỤ LỤC A. Tổ chức mã và hướng dẫn chạy</w:t>
      </w:r>
      <w:r>
        <w:tab/>
      </w:r>
      <w:r>
        <w:fldChar w:fldCharType="begin"/>
      </w:r>
      <w:r>
        <w:instrText xml:space="preserve"> PAGEREF _Toc7187 \h </w:instrText>
      </w:r>
      <w:r>
        <w:fldChar w:fldCharType="separate"/>
      </w:r>
      <w:r>
        <w:t>1</w:t>
      </w:r>
      <w:r>
        <w:fldChar w:fldCharType="end"/>
      </w:r>
      <w:r>
        <w:fldChar w:fldCharType="end"/>
      </w:r>
    </w:p>
    <w:p w14:paraId="7A248D03">
      <w:pPr>
        <w:pStyle w:val="39"/>
        <w:tabs>
          <w:tab w:val="right" w:leader="dot" w:pos="9071"/>
        </w:tabs>
      </w:pPr>
      <w:r>
        <w:fldChar w:fldCharType="begin"/>
      </w:r>
      <w:r>
        <w:instrText xml:space="preserve"> HYPERLINK \l _Toc23729 </w:instrText>
      </w:r>
      <w:r>
        <w:fldChar w:fldCharType="separate"/>
      </w:r>
      <w:r>
        <w:t>PHỤ LỤC B. Danh mục bằng chứng</w:t>
      </w:r>
      <w:r>
        <w:tab/>
      </w:r>
      <w:r>
        <w:fldChar w:fldCharType="begin"/>
      </w:r>
      <w:r>
        <w:instrText xml:space="preserve"> PAGEREF _Toc23729 \h </w:instrText>
      </w:r>
      <w:r>
        <w:fldChar w:fldCharType="separate"/>
      </w:r>
      <w:r>
        <w:t>2</w:t>
      </w:r>
      <w:r>
        <w:fldChar w:fldCharType="end"/>
      </w:r>
      <w:r>
        <w:fldChar w:fldCharType="end"/>
      </w:r>
    </w:p>
    <w:p w14:paraId="1EAE0936">
      <w:pPr>
        <w:pStyle w:val="39"/>
        <w:tabs>
          <w:tab w:val="right" w:leader="dot" w:pos="9071"/>
        </w:tabs>
      </w:pPr>
      <w:r>
        <w:fldChar w:fldCharType="begin"/>
      </w:r>
      <w:r>
        <w:instrText xml:space="preserve"> HYPERLINK \l _Toc30373 </w:instrText>
      </w:r>
      <w:r>
        <w:fldChar w:fldCharType="separate"/>
      </w:r>
      <w:r>
        <w:t>PHỤ LỤC C. Tự kiểm trước khi nộp</w:t>
      </w:r>
      <w:r>
        <w:tab/>
      </w:r>
      <w:r>
        <w:fldChar w:fldCharType="begin"/>
      </w:r>
      <w:r>
        <w:instrText xml:space="preserve"> PAGEREF _Toc30373 \h </w:instrText>
      </w:r>
      <w:r>
        <w:fldChar w:fldCharType="separate"/>
      </w:r>
      <w:r>
        <w:t>3</w:t>
      </w:r>
      <w:r>
        <w:fldChar w:fldCharType="end"/>
      </w:r>
      <w:r>
        <w:fldChar w:fldCharType="end"/>
      </w:r>
    </w:p>
    <w:p w14:paraId="57000F43">
      <w:pPr>
        <w:pStyle w:val="39"/>
        <w:tabs>
          <w:tab w:val="right" w:leader="dot" w:pos="9071"/>
        </w:tabs>
      </w:pPr>
      <w:r>
        <w:fldChar w:fldCharType="begin"/>
      </w:r>
      <w:r>
        <w:instrText xml:space="preserve"> HYPERLINK \l _Toc15820 </w:instrText>
      </w:r>
      <w:r>
        <w:fldChar w:fldCharType="separate"/>
      </w:r>
      <w:r>
        <w:t>PHỤ LỤC D HƯỚNG DẪN NỘP CLASSROOM</w:t>
      </w:r>
      <w:r>
        <w:tab/>
      </w:r>
      <w:r>
        <w:fldChar w:fldCharType="begin"/>
      </w:r>
      <w:r>
        <w:instrText xml:space="preserve"> PAGEREF _Toc15820 \h </w:instrText>
      </w:r>
      <w:r>
        <w:fldChar w:fldCharType="separate"/>
      </w:r>
      <w:r>
        <w:t>4</w:t>
      </w:r>
      <w:r>
        <w:fldChar w:fldCharType="end"/>
      </w:r>
      <w:r>
        <w:fldChar w:fldCharType="end"/>
      </w:r>
    </w:p>
    <w:p w14:paraId="0289A8F9">
      <w:r>
        <w:fldChar w:fldCharType="end"/>
      </w:r>
    </w:p>
    <w:p w14:paraId="76241931">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DANH MỤC THUẬT NGỮ VÀ CHỮ VIẾT TẮT</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3402"/>
        <w:gridCol w:w="5669"/>
      </w:tblGrid>
      <w:tr w14:paraId="23671B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3402" w:type="dxa"/>
            <w:shd w:val="clear" w:color="auto" w:fill="E8EBEF"/>
            <w:vAlign w:val="center"/>
          </w:tcPr>
          <w:p w14:paraId="61E76A9B">
            <w:pPr>
              <w:spacing w:after="40" w:line="252" w:lineRule="auto"/>
            </w:pPr>
            <w:r>
              <w:rPr>
                <w:b/>
                <w:sz w:val="24"/>
              </w:rPr>
              <w:t>Ký hiệu hoặc chữ viết tắt</w:t>
            </w:r>
          </w:p>
        </w:tc>
        <w:tc>
          <w:tcPr>
            <w:tcW w:w="5669" w:type="dxa"/>
            <w:shd w:val="clear" w:color="auto" w:fill="E8EBEF"/>
            <w:vAlign w:val="center"/>
          </w:tcPr>
          <w:p w14:paraId="05F1AC2E">
            <w:pPr>
              <w:spacing w:after="40" w:line="252" w:lineRule="auto"/>
            </w:pPr>
            <w:r>
              <w:rPr>
                <w:b/>
                <w:sz w:val="24"/>
              </w:rPr>
              <w:t>Ý nghĩa trong đề tài</w:t>
            </w:r>
          </w:p>
        </w:tc>
      </w:tr>
      <w:tr w14:paraId="327084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1154388D">
            <w:pPr>
              <w:spacing w:line="276" w:lineRule="auto"/>
              <w:jc w:val="left"/>
            </w:pPr>
            <w:r>
              <w:rPr>
                <w:rFonts w:ascii="Times New Roman" w:hAnsi="Times New Roman"/>
                <w:b/>
                <w:sz w:val="22"/>
              </w:rPr>
              <w:t>Backtracking</w:t>
            </w:r>
          </w:p>
        </w:tc>
        <w:tc>
          <w:tcPr>
            <w:tcW w:w="5669" w:type="dxa"/>
            <w:vAlign w:val="center"/>
          </w:tcPr>
          <w:p w14:paraId="2F42C89C">
            <w:pPr>
              <w:spacing w:line="276" w:lineRule="auto"/>
              <w:jc w:val="left"/>
            </w:pPr>
            <w:r>
              <w:rPr>
                <w:rFonts w:ascii="Times New Roman" w:hAnsi="Times New Roman"/>
                <w:b w:val="0"/>
                <w:sz w:val="22"/>
              </w:rPr>
              <w:t>Giải thuật quay lui vét cạn không gian trạng thái có thử và rút lui</w:t>
            </w:r>
          </w:p>
        </w:tc>
      </w:tr>
      <w:tr w14:paraId="4117CF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44EE5731">
            <w:pPr>
              <w:spacing w:line="276" w:lineRule="auto"/>
              <w:jc w:val="left"/>
            </w:pPr>
            <w:r>
              <w:rPr>
                <w:rFonts w:ascii="Times New Roman" w:hAnsi="Times New Roman"/>
                <w:b/>
                <w:sz w:val="22"/>
              </w:rPr>
              <w:t>Knight's Tour</w:t>
            </w:r>
          </w:p>
        </w:tc>
        <w:tc>
          <w:tcPr>
            <w:tcW w:w="5669" w:type="dxa"/>
            <w:vAlign w:val="center"/>
          </w:tcPr>
          <w:p w14:paraId="577270E9">
            <w:pPr>
              <w:spacing w:line="276" w:lineRule="auto"/>
              <w:jc w:val="left"/>
            </w:pPr>
            <w:r>
              <w:rPr>
                <w:rFonts w:ascii="Times New Roman" w:hAnsi="Times New Roman"/>
                <w:b w:val="0"/>
                <w:sz w:val="22"/>
              </w:rPr>
              <w:t>Bài toán mã đi tuần: tìm hành trình quân mã qua mọi ô trên bàn cờ</w:t>
            </w:r>
          </w:p>
        </w:tc>
      </w:tr>
      <w:tr w14:paraId="7BAF5C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3402" w:type="dxa"/>
          </w:tcPr>
          <w:p w14:paraId="555B1F5F">
            <w:pPr>
              <w:spacing w:line="276" w:lineRule="auto"/>
              <w:jc w:val="left"/>
            </w:pPr>
            <w:r>
              <w:rPr>
                <w:rFonts w:ascii="Times New Roman" w:hAnsi="Times New Roman"/>
                <w:b/>
                <w:sz w:val="22"/>
              </w:rPr>
              <w:t>Open Tour</w:t>
            </w:r>
          </w:p>
        </w:tc>
        <w:tc>
          <w:tcPr>
            <w:tcW w:w="5669" w:type="dxa"/>
          </w:tcPr>
          <w:p w14:paraId="253A3680">
            <w:pPr>
              <w:spacing w:line="276" w:lineRule="auto"/>
              <w:jc w:val="left"/>
            </w:pPr>
            <w:r>
              <w:rPr>
                <w:rFonts w:ascii="Times New Roman" w:hAnsi="Times New Roman"/>
                <w:b w:val="0"/>
                <w:sz w:val="22"/>
              </w:rPr>
              <w:t>Hành trình mở: đi qua mọi ô nhưng không yêu cầu ô cuối kề với ô đầu</w:t>
            </w:r>
          </w:p>
        </w:tc>
      </w:tr>
      <w:tr w14:paraId="346CE1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3402" w:type="dxa"/>
          </w:tcPr>
          <w:p w14:paraId="6E03E552">
            <w:pPr>
              <w:spacing w:line="276" w:lineRule="auto"/>
              <w:jc w:val="left"/>
            </w:pPr>
            <w:r>
              <w:rPr>
                <w:rFonts w:ascii="Times New Roman" w:hAnsi="Times New Roman"/>
                <w:b/>
                <w:sz w:val="22"/>
              </w:rPr>
              <w:t>Invariant</w:t>
            </w:r>
          </w:p>
        </w:tc>
        <w:tc>
          <w:tcPr>
            <w:tcW w:w="5669" w:type="dxa"/>
          </w:tcPr>
          <w:p w14:paraId="0ABD018D">
            <w:pPr>
              <w:spacing w:line="276" w:lineRule="auto"/>
              <w:jc w:val="left"/>
            </w:pPr>
            <w:r>
              <w:rPr>
                <w:rFonts w:ascii="Times New Roman" w:hAnsi="Times New Roman"/>
                <w:b w:val="0"/>
                <w:sz w:val="22"/>
              </w:rPr>
              <w:t>Bất biến: điều kiện logic luôn được bảo toàn trước và sau mỗi bước lặp/đệ quy</w:t>
            </w:r>
          </w:p>
        </w:tc>
      </w:tr>
      <w:tr w14:paraId="567127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3402" w:type="dxa"/>
          </w:tcPr>
          <w:p w14:paraId="6BDB040A">
            <w:pPr>
              <w:spacing w:line="276" w:lineRule="auto"/>
              <w:jc w:val="left"/>
            </w:pPr>
            <w:r>
              <w:rPr>
                <w:rFonts w:ascii="Times New Roman" w:hAnsi="Times New Roman"/>
                <w:b/>
                <w:sz w:val="22"/>
              </w:rPr>
              <w:t>Validator</w:t>
            </w:r>
          </w:p>
        </w:tc>
        <w:tc>
          <w:tcPr>
            <w:tcW w:w="5669" w:type="dxa"/>
          </w:tcPr>
          <w:p w14:paraId="5BCCFCA5">
            <w:pPr>
              <w:spacing w:line="276" w:lineRule="auto"/>
              <w:jc w:val="left"/>
            </w:pPr>
            <w:r>
              <w:rPr>
                <w:rFonts w:ascii="Times New Roman" w:hAnsi="Times New Roman"/>
                <w:b w:val="0"/>
                <w:sz w:val="22"/>
              </w:rPr>
              <w:t>Hàm kiểm tra tính hợp lệ của dữ liệu đầu vào trước khi chạy thuật toán</w:t>
            </w:r>
          </w:p>
        </w:tc>
      </w:tr>
      <w:tr w14:paraId="0C4E4C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3402" w:type="dxa"/>
          </w:tcPr>
          <w:p w14:paraId="028F7B00">
            <w:pPr>
              <w:spacing w:line="276" w:lineRule="auto"/>
              <w:jc w:val="left"/>
            </w:pPr>
            <w:r>
              <w:rPr>
                <w:rFonts w:ascii="Times New Roman" w:hAnsi="Times New Roman"/>
                <w:b/>
                <w:sz w:val="22"/>
              </w:rPr>
              <w:t>Oracle</w:t>
            </w:r>
          </w:p>
        </w:tc>
        <w:tc>
          <w:tcPr>
            <w:tcW w:w="5669" w:type="dxa"/>
          </w:tcPr>
          <w:p w14:paraId="7C2ABF2C">
            <w:pPr>
              <w:spacing w:line="276" w:lineRule="auto"/>
              <w:jc w:val="left"/>
            </w:pPr>
            <w:r>
              <w:rPr>
                <w:rFonts w:ascii="Times New Roman" w:hAnsi="Times New Roman"/>
                <w:b w:val="0"/>
                <w:sz w:val="22"/>
              </w:rPr>
              <w:t>Bộ kiểm nghiệm độc lập xác thực tính đúng đắn của kết quả đầu ra</w:t>
            </w:r>
          </w:p>
        </w:tc>
      </w:tr>
      <w:tr w14:paraId="6BCBA6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3402" w:type="dxa"/>
          </w:tcPr>
          <w:p w14:paraId="71AD2179">
            <w:pPr>
              <w:spacing w:line="276" w:lineRule="auto"/>
              <w:jc w:val="left"/>
            </w:pPr>
            <w:r>
              <w:rPr>
                <w:rFonts w:ascii="Times New Roman" w:hAnsi="Times New Roman"/>
                <w:b/>
                <w:sz w:val="22"/>
              </w:rPr>
              <w:t>SHA / Commit</w:t>
            </w:r>
          </w:p>
        </w:tc>
        <w:tc>
          <w:tcPr>
            <w:tcW w:w="5669" w:type="dxa"/>
          </w:tcPr>
          <w:p w14:paraId="02F5C2F6">
            <w:pPr>
              <w:spacing w:line="276" w:lineRule="auto"/>
              <w:jc w:val="left"/>
            </w:pPr>
            <w:r>
              <w:rPr>
                <w:rFonts w:ascii="Times New Roman" w:hAnsi="Times New Roman"/>
                <w:b w:val="0"/>
                <w:sz w:val="22"/>
              </w:rPr>
              <w:t>Mã băm mật mã định danh duy nhất phiên bản mã nguồn trong hệ thống Git</w:t>
            </w:r>
          </w:p>
        </w:tc>
      </w:tr>
    </w:tbl>
    <w:p w14:paraId="49902AE2">
      <w:pPr>
        <w:pStyle w:val="169"/>
        <w:spacing w:before="0" w:line="240" w:lineRule="auto"/>
        <w:ind w:firstLine="0"/>
        <w:jc w:val="left"/>
      </w:pPr>
    </w:p>
    <w:p w14:paraId="3ACA0900">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DANH SÁCH BẢNG</w:t>
      </w:r>
    </w:p>
    <w:p w14:paraId="52BD82F7">
      <w:pPr>
        <w:pStyle w:val="38"/>
        <w:tabs>
          <w:tab w:val="right" w:leader="dot" w:pos="9071"/>
        </w:tabs>
      </w:pPr>
      <w:r>
        <w:rPr>
          <w:sz w:val="24"/>
        </w:rPr>
        <w:fldChar w:fldCharType="begin"/>
      </w:r>
      <w:r>
        <w:rPr>
          <w:sz w:val="24"/>
        </w:rPr>
        <w:instrText xml:space="preserve">TOC \t "Chú thích bảng,1" \h \z</w:instrText>
      </w:r>
      <w:r>
        <w:rPr>
          <w:sz w:val="24"/>
        </w:rPr>
        <w:fldChar w:fldCharType="separate"/>
      </w:r>
      <w:r>
        <w:fldChar w:fldCharType="begin"/>
      </w:r>
      <w:r>
        <w:instrText xml:space="preserve"> HYPERLINK \l _Toc28673 </w:instrText>
      </w:r>
      <w:r>
        <w:fldChar w:fldCharType="separate"/>
      </w:r>
      <w:r>
        <w:t>Bảng 1.1 Đặc tả dữ liệu vào</w:t>
      </w:r>
      <w:r>
        <w:tab/>
      </w:r>
      <w:r>
        <w:fldChar w:fldCharType="begin"/>
      </w:r>
      <w:r>
        <w:instrText xml:space="preserve"> PAGEREF _Toc28673 \h </w:instrText>
      </w:r>
      <w:r>
        <w:fldChar w:fldCharType="separate"/>
      </w:r>
      <w:r>
        <w:t>3</w:t>
      </w:r>
      <w:r>
        <w:fldChar w:fldCharType="end"/>
      </w:r>
      <w:r>
        <w:fldChar w:fldCharType="end"/>
      </w:r>
    </w:p>
    <w:p w14:paraId="787580C3">
      <w:pPr>
        <w:pStyle w:val="38"/>
        <w:tabs>
          <w:tab w:val="right" w:leader="dot" w:pos="9071"/>
        </w:tabs>
      </w:pPr>
      <w:r>
        <w:fldChar w:fldCharType="begin"/>
      </w:r>
      <w:r>
        <w:instrText xml:space="preserve"> HYPERLINK \l _Toc11859 </w:instrText>
      </w:r>
      <w:r>
        <w:fldChar w:fldCharType="separate"/>
      </w:r>
      <w:r>
        <w:t>Bảng 1.2 Đặc tả kết quả đầu ra</w:t>
      </w:r>
      <w:r>
        <w:tab/>
      </w:r>
      <w:r>
        <w:fldChar w:fldCharType="begin"/>
      </w:r>
      <w:r>
        <w:instrText xml:space="preserve"> PAGEREF _Toc11859 \h </w:instrText>
      </w:r>
      <w:r>
        <w:fldChar w:fldCharType="separate"/>
      </w:r>
      <w:r>
        <w:t>3</w:t>
      </w:r>
      <w:r>
        <w:fldChar w:fldCharType="end"/>
      </w:r>
      <w:r>
        <w:fldChar w:fldCharType="end"/>
      </w:r>
    </w:p>
    <w:p w14:paraId="615E59DF">
      <w:pPr>
        <w:pStyle w:val="38"/>
        <w:tabs>
          <w:tab w:val="right" w:leader="dot" w:pos="9071"/>
        </w:tabs>
      </w:pPr>
      <w:r>
        <w:fldChar w:fldCharType="begin"/>
      </w:r>
      <w:r>
        <w:instrText xml:space="preserve"> HYPERLINK \l _Toc28857 </w:instrText>
      </w:r>
      <w:r>
        <w:fldChar w:fldCharType="separate"/>
      </w:r>
      <w:r>
        <w:t>Bảng 1.3 Đối chiếu yêu cầu và sản phẩm</w:t>
      </w:r>
      <w:r>
        <w:tab/>
      </w:r>
      <w:r>
        <w:fldChar w:fldCharType="begin"/>
      </w:r>
      <w:r>
        <w:instrText xml:space="preserve"> PAGEREF _Toc28857 \h </w:instrText>
      </w:r>
      <w:r>
        <w:fldChar w:fldCharType="separate"/>
      </w:r>
      <w:r>
        <w:t>4</w:t>
      </w:r>
      <w:r>
        <w:fldChar w:fldCharType="end"/>
      </w:r>
      <w:r>
        <w:fldChar w:fldCharType="end"/>
      </w:r>
    </w:p>
    <w:p w14:paraId="3EA68B09">
      <w:pPr>
        <w:pStyle w:val="38"/>
        <w:tabs>
          <w:tab w:val="right" w:leader="dot" w:pos="9071"/>
        </w:tabs>
      </w:pPr>
      <w:r>
        <w:fldChar w:fldCharType="begin"/>
      </w:r>
      <w:r>
        <w:instrText xml:space="preserve"> HYPERLINK \l _Toc31971 </w:instrText>
      </w:r>
      <w:r>
        <w:fldChar w:fldCharType="separate"/>
      </w:r>
      <w:r>
        <w:t>Bảng 2.1 Biến cấu trúc và điều kiện phải duy trì</w:t>
      </w:r>
      <w:r>
        <w:tab/>
      </w:r>
      <w:r>
        <w:fldChar w:fldCharType="begin"/>
      </w:r>
      <w:r>
        <w:instrText xml:space="preserve"> PAGEREF _Toc31971 \h </w:instrText>
      </w:r>
      <w:r>
        <w:fldChar w:fldCharType="separate"/>
      </w:r>
      <w:r>
        <w:t>7</w:t>
      </w:r>
      <w:r>
        <w:fldChar w:fldCharType="end"/>
      </w:r>
      <w:r>
        <w:fldChar w:fldCharType="end"/>
      </w:r>
    </w:p>
    <w:p w14:paraId="514943CA">
      <w:pPr>
        <w:pStyle w:val="38"/>
        <w:tabs>
          <w:tab w:val="right" w:leader="dot" w:pos="9071"/>
        </w:tabs>
      </w:pPr>
      <w:r>
        <w:fldChar w:fldCharType="begin"/>
      </w:r>
      <w:r>
        <w:instrText xml:space="preserve"> HYPERLINK \l _Toc15362 </w:instrText>
      </w:r>
      <w:r>
        <w:fldChar w:fldCharType="separate"/>
      </w:r>
      <w:r>
        <w:t>Bảng 3.1 Tổ chức các hàm và tệp</w:t>
      </w:r>
      <w:r>
        <w:tab/>
      </w:r>
      <w:r>
        <w:fldChar w:fldCharType="begin"/>
      </w:r>
      <w:r>
        <w:instrText xml:space="preserve"> PAGEREF _Toc15362 \h </w:instrText>
      </w:r>
      <w:r>
        <w:fldChar w:fldCharType="separate"/>
      </w:r>
      <w:r>
        <w:t>11</w:t>
      </w:r>
      <w:r>
        <w:fldChar w:fldCharType="end"/>
      </w:r>
      <w:r>
        <w:fldChar w:fldCharType="end"/>
      </w:r>
    </w:p>
    <w:p w14:paraId="1BE2A155">
      <w:pPr>
        <w:pStyle w:val="38"/>
        <w:tabs>
          <w:tab w:val="right" w:leader="dot" w:pos="9071"/>
        </w:tabs>
      </w:pPr>
      <w:r>
        <w:fldChar w:fldCharType="begin"/>
      </w:r>
      <w:r>
        <w:instrText xml:space="preserve"> HYPERLINK \l _Toc31422 </w:instrText>
      </w:r>
      <w:r>
        <w:fldChar w:fldCharType="separate"/>
      </w:r>
      <w:r>
        <w:t>Bảng 3.2 Tiền điều kiện và hậu điều kiện của các hàm</w:t>
      </w:r>
      <w:r>
        <w:tab/>
      </w:r>
      <w:r>
        <w:fldChar w:fldCharType="begin"/>
      </w:r>
      <w:r>
        <w:instrText xml:space="preserve"> PAGEREF _Toc31422 \h </w:instrText>
      </w:r>
      <w:r>
        <w:fldChar w:fldCharType="separate"/>
      </w:r>
      <w:r>
        <w:t>12</w:t>
      </w:r>
      <w:r>
        <w:fldChar w:fldCharType="end"/>
      </w:r>
      <w:r>
        <w:fldChar w:fldCharType="end"/>
      </w:r>
    </w:p>
    <w:p w14:paraId="53C520CC">
      <w:pPr>
        <w:pStyle w:val="38"/>
        <w:tabs>
          <w:tab w:val="right" w:leader="dot" w:pos="9071"/>
        </w:tabs>
      </w:pPr>
      <w:r>
        <w:fldChar w:fldCharType="begin"/>
      </w:r>
      <w:r>
        <w:instrText xml:space="preserve"> HYPERLINK \l _Toc5488 </w:instrText>
      </w:r>
      <w:r>
        <w:fldChar w:fldCharType="separate"/>
      </w:r>
      <w:r>
        <w:t xml:space="preserve">Bảng 3.3 Truy vết ca </w:t>
      </w:r>
      <w:sdt>
        <w:sdtPr>
          <w:alias w:val="MÃ CA TRUY VẾT"/>
          <w:tag w:val="SV_0120"/>
          <w:id w:val="147458372"/>
          <w:text w:multiLine="1"/>
        </w:sdtPr>
        <w:sdtContent>
          <w:r>
            <w:t>[MÃ CA TRUY VẾT]</w:t>
          </w:r>
        </w:sdtContent>
      </w:sdt>
      <w:r>
        <w:tab/>
      </w:r>
      <w:r>
        <w:fldChar w:fldCharType="begin"/>
      </w:r>
      <w:r>
        <w:instrText xml:space="preserve"> PAGEREF _Toc5488 \h </w:instrText>
      </w:r>
      <w:r>
        <w:fldChar w:fldCharType="separate"/>
      </w:r>
      <w:r>
        <w:t>15</w:t>
      </w:r>
      <w:r>
        <w:fldChar w:fldCharType="end"/>
      </w:r>
      <w:r>
        <w:fldChar w:fldCharType="end"/>
      </w:r>
    </w:p>
    <w:p w14:paraId="461279BE">
      <w:pPr>
        <w:pStyle w:val="38"/>
        <w:tabs>
          <w:tab w:val="right" w:leader="dot" w:pos="9071"/>
        </w:tabs>
      </w:pPr>
      <w:r>
        <w:fldChar w:fldCharType="begin"/>
      </w:r>
      <w:r>
        <w:instrText xml:space="preserve"> HYPERLINK \l _Toc7962 </w:instrText>
      </w:r>
      <w:r>
        <w:fldChar w:fldCharType="separate"/>
      </w:r>
      <w:r>
        <w:t>Bảng 3.4 Chi phí của từng pha trong bản cài</w:t>
      </w:r>
      <w:r>
        <w:tab/>
      </w:r>
      <w:r>
        <w:fldChar w:fldCharType="begin"/>
      </w:r>
      <w:r>
        <w:instrText xml:space="preserve"> PAGEREF _Toc7962 \h </w:instrText>
      </w:r>
      <w:r>
        <w:fldChar w:fldCharType="separate"/>
      </w:r>
      <w:r>
        <w:t>16</w:t>
      </w:r>
      <w:r>
        <w:fldChar w:fldCharType="end"/>
      </w:r>
      <w:r>
        <w:fldChar w:fldCharType="end"/>
      </w:r>
    </w:p>
    <w:p w14:paraId="3B4015A9">
      <w:pPr>
        <w:pStyle w:val="38"/>
        <w:tabs>
          <w:tab w:val="right" w:leader="dot" w:pos="9071"/>
        </w:tabs>
      </w:pPr>
      <w:r>
        <w:fldChar w:fldCharType="begin"/>
      </w:r>
      <w:r>
        <w:instrText xml:space="preserve"> HYPERLINK \l _Toc6538 </w:instrText>
      </w:r>
      <w:r>
        <w:fldChar w:fldCharType="separate"/>
      </w:r>
      <w:r>
        <w:t>Bảng 4.1 Ánh xạ năm ca kiểm trên phiếu</w:t>
      </w:r>
      <w:r>
        <w:tab/>
      </w:r>
      <w:r>
        <w:fldChar w:fldCharType="begin"/>
      </w:r>
      <w:r>
        <w:instrText xml:space="preserve"> PAGEREF _Toc6538 \h </w:instrText>
      </w:r>
      <w:r>
        <w:fldChar w:fldCharType="separate"/>
      </w:r>
      <w:r>
        <w:t>19</w:t>
      </w:r>
      <w:r>
        <w:fldChar w:fldCharType="end"/>
      </w:r>
      <w:r>
        <w:fldChar w:fldCharType="end"/>
      </w:r>
    </w:p>
    <w:p w14:paraId="28D724CD">
      <w:pPr>
        <w:pStyle w:val="38"/>
        <w:tabs>
          <w:tab w:val="right" w:leader="dot" w:pos="9071"/>
        </w:tabs>
      </w:pPr>
      <w:r>
        <w:fldChar w:fldCharType="begin"/>
      </w:r>
      <w:r>
        <w:instrText xml:space="preserve"> HYPERLINK \l _Toc13797 </w:instrText>
      </w:r>
      <w:r>
        <w:fldChar w:fldCharType="separate"/>
      </w:r>
      <w:r>
        <w:t>Bảng 4.2 Thiết kế ít nhất 12 ca kiểm độc lập</w:t>
      </w:r>
      <w:r>
        <w:tab/>
      </w:r>
      <w:r>
        <w:fldChar w:fldCharType="begin"/>
      </w:r>
      <w:r>
        <w:instrText xml:space="preserve"> PAGEREF _Toc13797 \h </w:instrText>
      </w:r>
      <w:r>
        <w:fldChar w:fldCharType="separate"/>
      </w:r>
      <w:r>
        <w:t>19</w:t>
      </w:r>
      <w:r>
        <w:fldChar w:fldCharType="end"/>
      </w:r>
      <w:r>
        <w:fldChar w:fldCharType="end"/>
      </w:r>
    </w:p>
    <w:p w14:paraId="2B43FE22">
      <w:pPr>
        <w:pStyle w:val="38"/>
        <w:tabs>
          <w:tab w:val="right" w:leader="dot" w:pos="9071"/>
        </w:tabs>
      </w:pPr>
      <w:r>
        <w:fldChar w:fldCharType="begin"/>
      </w:r>
      <w:r>
        <w:instrText xml:space="preserve"> HYPERLINK \l _Toc2045 </w:instrText>
      </w:r>
      <w:r>
        <w:fldChar w:fldCharType="separate"/>
      </w:r>
      <w:r>
        <w:t>Bảng 4.3 Actual kết luận và vị trí minh chứng</w:t>
      </w:r>
      <w:r>
        <w:tab/>
      </w:r>
      <w:r>
        <w:fldChar w:fldCharType="begin"/>
      </w:r>
      <w:r>
        <w:instrText xml:space="preserve"> PAGEREF _Toc2045 \h </w:instrText>
      </w:r>
      <w:r>
        <w:fldChar w:fldCharType="separate"/>
      </w:r>
      <w:r>
        <w:t>21</w:t>
      </w:r>
      <w:r>
        <w:fldChar w:fldCharType="end"/>
      </w:r>
      <w:r>
        <w:fldChar w:fldCharType="end"/>
      </w:r>
    </w:p>
    <w:p w14:paraId="247B0FC1">
      <w:pPr>
        <w:pStyle w:val="38"/>
        <w:tabs>
          <w:tab w:val="right" w:leader="dot" w:pos="9071"/>
        </w:tabs>
      </w:pPr>
      <w:r>
        <w:fldChar w:fldCharType="begin"/>
      </w:r>
      <w:r>
        <w:instrText xml:space="preserve"> HYPERLINK \l _Toc32168 </w:instrText>
      </w:r>
      <w:r>
        <w:fldChar w:fldCharType="separate"/>
      </w:r>
      <w:r>
        <w:t>Bảng 4.4 Khảo sát Q1 Q2 Q3</w:t>
      </w:r>
      <w:r>
        <w:tab/>
      </w:r>
      <w:r>
        <w:fldChar w:fldCharType="begin"/>
      </w:r>
      <w:r>
        <w:instrText xml:space="preserve"> PAGEREF _Toc32168 \h </w:instrText>
      </w:r>
      <w:r>
        <w:fldChar w:fldCharType="separate"/>
      </w:r>
      <w:r>
        <w:t>30</w:t>
      </w:r>
      <w:r>
        <w:fldChar w:fldCharType="end"/>
      </w:r>
      <w:r>
        <w:fldChar w:fldCharType="end"/>
      </w:r>
    </w:p>
    <w:p w14:paraId="68DE6D83">
      <w:pPr>
        <w:pStyle w:val="38"/>
        <w:tabs>
          <w:tab w:val="right" w:leader="dot" w:pos="9071"/>
        </w:tabs>
      </w:pPr>
      <w:r>
        <w:fldChar w:fldCharType="begin"/>
      </w:r>
      <w:r>
        <w:instrText xml:space="preserve"> HYPERLINK \l _Toc29823 </w:instrText>
      </w:r>
      <w:r>
        <w:fldChar w:fldCharType="separate"/>
      </w:r>
      <w:r>
        <w:t>Bảng 4.5 Kho mã và phiên bản có thể kiểm lại</w:t>
      </w:r>
      <w:r>
        <w:tab/>
      </w:r>
      <w:r>
        <w:fldChar w:fldCharType="begin"/>
      </w:r>
      <w:r>
        <w:instrText xml:space="preserve"> PAGEREF _Toc29823 \h </w:instrText>
      </w:r>
      <w:r>
        <w:fldChar w:fldCharType="separate"/>
      </w:r>
      <w:r>
        <w:t>31</w:t>
      </w:r>
      <w:r>
        <w:fldChar w:fldCharType="end"/>
      </w:r>
      <w:r>
        <w:fldChar w:fldCharType="end"/>
      </w:r>
    </w:p>
    <w:p w14:paraId="4DF205A2">
      <w:pPr>
        <w:pStyle w:val="38"/>
        <w:tabs>
          <w:tab w:val="right" w:leader="dot" w:pos="9071"/>
        </w:tabs>
      </w:pPr>
      <w:r>
        <w:fldChar w:fldCharType="begin"/>
      </w:r>
      <w:r>
        <w:instrText xml:space="preserve"> HYPERLINK \l _Toc30056 </w:instrText>
      </w:r>
      <w:r>
        <w:fldChar w:fldCharType="separate"/>
      </w:r>
      <w:r>
        <w:t>Bảng 5.1 Mức hoàn thành và bằng chứng theo yêu cầu</w:t>
      </w:r>
      <w:r>
        <w:tab/>
      </w:r>
      <w:r>
        <w:fldChar w:fldCharType="begin"/>
      </w:r>
      <w:r>
        <w:instrText xml:space="preserve"> PAGEREF _Toc30056 \h </w:instrText>
      </w:r>
      <w:r>
        <w:fldChar w:fldCharType="separate"/>
      </w:r>
      <w:r>
        <w:t>34</w:t>
      </w:r>
      <w:r>
        <w:fldChar w:fldCharType="end"/>
      </w:r>
      <w:r>
        <w:fldChar w:fldCharType="end"/>
      </w:r>
    </w:p>
    <w:p w14:paraId="39D0FFDB">
      <w:pPr>
        <w:pStyle w:val="38"/>
        <w:tabs>
          <w:tab w:val="right" w:leader="dot" w:pos="9071"/>
        </w:tabs>
      </w:pPr>
      <w:r>
        <w:fldChar w:fldCharType="begin"/>
      </w:r>
      <w:r>
        <w:instrText xml:space="preserve"> HYPERLINK \l _Toc15255 </w:instrText>
      </w:r>
      <w:r>
        <w:fldChar w:fldCharType="separate"/>
      </w:r>
      <w:r>
        <w:t>Bảng PL.1 Bốn tệp cần nộp</w:t>
      </w:r>
      <w:r>
        <w:tab/>
      </w:r>
      <w:r>
        <w:fldChar w:fldCharType="begin"/>
      </w:r>
      <w:r>
        <w:instrText xml:space="preserve"> PAGEREF _Toc15255 \h </w:instrText>
      </w:r>
      <w:r>
        <w:fldChar w:fldCharType="separate"/>
      </w:r>
      <w:r>
        <w:t>4</w:t>
      </w:r>
      <w:r>
        <w:fldChar w:fldCharType="end"/>
      </w:r>
      <w:r>
        <w:fldChar w:fldCharType="end"/>
      </w:r>
    </w:p>
    <w:p w14:paraId="3D42CDC4">
      <w:r>
        <w:fldChar w:fldCharType="end"/>
      </w:r>
    </w:p>
    <w:p w14:paraId="46DCAA8D">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DANH SÁCH HÌNH</w:t>
      </w:r>
    </w:p>
    <w:p w14:paraId="20E9197E">
      <w:pPr>
        <w:pStyle w:val="38"/>
        <w:tabs>
          <w:tab w:val="right" w:leader="dot" w:pos="9071"/>
        </w:tabs>
      </w:pPr>
      <w:r>
        <w:rPr>
          <w:sz w:val="24"/>
        </w:rPr>
        <w:fldChar w:fldCharType="begin"/>
      </w:r>
      <w:r>
        <w:rPr>
          <w:sz w:val="24"/>
        </w:rPr>
        <w:instrText xml:space="preserve">TOC \t "Chú thích hình,1" \h \z</w:instrText>
      </w:r>
      <w:r>
        <w:rPr>
          <w:sz w:val="24"/>
        </w:rPr>
        <w:fldChar w:fldCharType="separate"/>
      </w:r>
      <w:r>
        <w:fldChar w:fldCharType="begin"/>
      </w:r>
      <w:r>
        <w:instrText xml:space="preserve"> HYPERLINK \l _Toc17132 </w:instrText>
      </w:r>
      <w:r>
        <w:fldChar w:fldCharType="separate"/>
      </w:r>
      <w:r>
        <w:t xml:space="preserve">Hình 4.1 Ví dụ 1 </w:t>
      </w:r>
      <w:sdt>
        <w:sdtPr>
          <w:alias w:val="MÃ CA HOẶC ĐỐI TƯỢNG"/>
          <w:tag w:val="SV_0265"/>
          <w:id w:val="147468777"/>
          <w:text w:multiLine="1"/>
        </w:sdtPr>
        <w:sdtContent>
          <w:r>
            <w:t>[MÃ CA HOẶC ĐỐI TƯỢNG]</w:t>
          </w:r>
        </w:sdtContent>
      </w:sdt>
      <w:r>
        <w:tab/>
      </w:r>
      <w:r>
        <w:fldChar w:fldCharType="begin"/>
      </w:r>
      <w:r>
        <w:instrText xml:space="preserve"> PAGEREF _Toc17132 \h </w:instrText>
      </w:r>
      <w:r>
        <w:fldChar w:fldCharType="separate"/>
      </w:r>
      <w:r>
        <w:t>22</w:t>
      </w:r>
      <w:r>
        <w:fldChar w:fldCharType="end"/>
      </w:r>
      <w:r>
        <w:fldChar w:fldCharType="end"/>
      </w:r>
    </w:p>
    <w:p w14:paraId="357ABB63">
      <w:pPr>
        <w:pStyle w:val="38"/>
        <w:tabs>
          <w:tab w:val="right" w:leader="dot" w:pos="9071"/>
        </w:tabs>
      </w:pPr>
      <w:r>
        <w:fldChar w:fldCharType="begin"/>
      </w:r>
      <w:r>
        <w:instrText xml:space="preserve"> HYPERLINK \l _Toc6512 </w:instrText>
      </w:r>
      <w:r>
        <w:fldChar w:fldCharType="separate"/>
      </w:r>
      <w:r>
        <w:t xml:space="preserve">Hình 4.2 Ví dụ 2 </w:t>
      </w:r>
      <w:sdt>
        <w:sdtPr>
          <w:alias w:val="MÃ CA HOẶC ĐỐI TƯỢNG"/>
          <w:tag w:val="SV_0274"/>
          <w:id w:val="147454839"/>
          <w:text w:multiLine="1"/>
        </w:sdtPr>
        <w:sdtContent>
          <w:r>
            <w:t>[MÃ CA HOẶC ĐỐI TƯỢNG]</w:t>
          </w:r>
        </w:sdtContent>
      </w:sdt>
      <w:r>
        <w:tab/>
      </w:r>
      <w:r>
        <w:fldChar w:fldCharType="begin"/>
      </w:r>
      <w:r>
        <w:instrText xml:space="preserve"> PAGEREF _Toc6512 \h </w:instrText>
      </w:r>
      <w:r>
        <w:fldChar w:fldCharType="separate"/>
      </w:r>
      <w:r>
        <w:t>23</w:t>
      </w:r>
      <w:r>
        <w:fldChar w:fldCharType="end"/>
      </w:r>
      <w:r>
        <w:fldChar w:fldCharType="end"/>
      </w:r>
    </w:p>
    <w:p w14:paraId="3BFA3A74">
      <w:pPr>
        <w:pStyle w:val="38"/>
        <w:tabs>
          <w:tab w:val="right" w:leader="dot" w:pos="9071"/>
        </w:tabs>
      </w:pPr>
      <w:r>
        <w:fldChar w:fldCharType="begin"/>
      </w:r>
      <w:r>
        <w:instrText xml:space="preserve"> HYPERLINK \l _Toc2251 </w:instrText>
      </w:r>
      <w:r>
        <w:fldChar w:fldCharType="separate"/>
      </w:r>
      <w:r>
        <w:t xml:space="preserve">Hình 4.3 Ca tự thiết kế 1 </w:t>
      </w:r>
      <w:sdt>
        <w:sdtPr>
          <w:alias w:val="MÃ CA HOẶC ĐỐI TƯỢNG"/>
          <w:tag w:val="SV_0278"/>
          <w:id w:val="147482026"/>
          <w:text w:multiLine="1"/>
        </w:sdtPr>
        <w:sdtContent>
          <w:r>
            <w:t>[MÃ CA HOẶC ĐỐI TƯỢNG]</w:t>
          </w:r>
        </w:sdtContent>
      </w:sdt>
      <w:r>
        <w:tab/>
      </w:r>
      <w:r>
        <w:fldChar w:fldCharType="begin"/>
      </w:r>
      <w:r>
        <w:instrText xml:space="preserve"> PAGEREF _Toc2251 \h </w:instrText>
      </w:r>
      <w:r>
        <w:fldChar w:fldCharType="separate"/>
      </w:r>
      <w:r>
        <w:t>24</w:t>
      </w:r>
      <w:r>
        <w:fldChar w:fldCharType="end"/>
      </w:r>
      <w:r>
        <w:fldChar w:fldCharType="end"/>
      </w:r>
    </w:p>
    <w:p w14:paraId="626555DA">
      <w:pPr>
        <w:pStyle w:val="38"/>
        <w:tabs>
          <w:tab w:val="right" w:leader="dot" w:pos="9071"/>
        </w:tabs>
      </w:pPr>
      <w:r>
        <w:fldChar w:fldCharType="begin"/>
      </w:r>
      <w:r>
        <w:instrText xml:space="preserve"> HYPERLINK \l _Toc6516 </w:instrText>
      </w:r>
      <w:r>
        <w:fldChar w:fldCharType="separate"/>
      </w:r>
      <w:r>
        <w:t xml:space="preserve">Hình 4.4 Ca tự thiết kế 2 </w:t>
      </w:r>
      <w:sdt>
        <w:sdtPr>
          <w:alias w:val="MÃ CA HOẶC ĐỐI TƯỢNG"/>
          <w:tag w:val="SV_0282"/>
          <w:id w:val="147471693"/>
          <w:text w:multiLine="1"/>
        </w:sdtPr>
        <w:sdtContent>
          <w:r>
            <w:t>[MÃ CA HOẶC ĐỐI TƯỢNG]</w:t>
          </w:r>
        </w:sdtContent>
      </w:sdt>
      <w:r>
        <w:tab/>
      </w:r>
      <w:r>
        <w:fldChar w:fldCharType="begin"/>
      </w:r>
      <w:r>
        <w:instrText xml:space="preserve"> PAGEREF _Toc6516 \h </w:instrText>
      </w:r>
      <w:r>
        <w:fldChar w:fldCharType="separate"/>
      </w:r>
      <w:r>
        <w:t>25</w:t>
      </w:r>
      <w:r>
        <w:fldChar w:fldCharType="end"/>
      </w:r>
      <w:r>
        <w:fldChar w:fldCharType="end"/>
      </w:r>
    </w:p>
    <w:p w14:paraId="1F039DB2">
      <w:pPr>
        <w:pStyle w:val="38"/>
        <w:tabs>
          <w:tab w:val="right" w:leader="dot" w:pos="9071"/>
        </w:tabs>
      </w:pPr>
      <w:r>
        <w:fldChar w:fldCharType="begin"/>
      </w:r>
      <w:r>
        <w:instrText xml:space="preserve"> HYPERLINK \l _Toc25849 </w:instrText>
      </w:r>
      <w:r>
        <w:fldChar w:fldCharType="separate"/>
      </w:r>
      <w:r>
        <w:t xml:space="preserve">Hình 4.5 Biên 1 </w:t>
      </w:r>
      <w:sdt>
        <w:sdtPr>
          <w:alias w:val="MÃ CA HOẶC ĐỐI TƯỢNG"/>
          <w:tag w:val="SV_0287"/>
          <w:id w:val="147452739"/>
          <w:text w:multiLine="1"/>
        </w:sdtPr>
        <w:sdtContent>
          <w:r>
            <w:t>[MÃ CA HOẶC ĐỐI TƯỢNG]</w:t>
          </w:r>
        </w:sdtContent>
      </w:sdt>
      <w:r>
        <w:tab/>
      </w:r>
      <w:r>
        <w:fldChar w:fldCharType="begin"/>
      </w:r>
      <w:r>
        <w:instrText xml:space="preserve"> PAGEREF _Toc25849 \h </w:instrText>
      </w:r>
      <w:r>
        <w:fldChar w:fldCharType="separate"/>
      </w:r>
      <w:r>
        <w:t>26</w:t>
      </w:r>
      <w:r>
        <w:fldChar w:fldCharType="end"/>
      </w:r>
      <w:r>
        <w:fldChar w:fldCharType="end"/>
      </w:r>
    </w:p>
    <w:p w14:paraId="623DCE54">
      <w:pPr>
        <w:pStyle w:val="38"/>
        <w:tabs>
          <w:tab w:val="right" w:leader="dot" w:pos="9071"/>
        </w:tabs>
      </w:pPr>
      <w:r>
        <w:fldChar w:fldCharType="begin"/>
      </w:r>
      <w:r>
        <w:instrText xml:space="preserve"> HYPERLINK \l _Toc31962 </w:instrText>
      </w:r>
      <w:r>
        <w:fldChar w:fldCharType="separate"/>
      </w:r>
      <w:r>
        <w:t xml:space="preserve">Hình 4.6 Biên 2 </w:t>
      </w:r>
      <w:sdt>
        <w:sdtPr>
          <w:alias w:val="MÃ CA HOẶC ĐỐI TƯỢNG"/>
          <w:tag w:val="SV_0291"/>
          <w:id w:val="147479569"/>
          <w:text w:multiLine="1"/>
        </w:sdtPr>
        <w:sdtContent>
          <w:r>
            <w:t>[MÃ CA HOẶC ĐỐI TƯỢNG]</w:t>
          </w:r>
        </w:sdtContent>
      </w:sdt>
      <w:r>
        <w:tab/>
      </w:r>
      <w:r>
        <w:fldChar w:fldCharType="begin"/>
      </w:r>
      <w:r>
        <w:instrText xml:space="preserve"> PAGEREF _Toc31962 \h </w:instrText>
      </w:r>
      <w:r>
        <w:fldChar w:fldCharType="separate"/>
      </w:r>
      <w:r>
        <w:t>27</w:t>
      </w:r>
      <w:r>
        <w:fldChar w:fldCharType="end"/>
      </w:r>
      <w:r>
        <w:fldChar w:fldCharType="end"/>
      </w:r>
    </w:p>
    <w:p w14:paraId="2CC012E9">
      <w:pPr>
        <w:pStyle w:val="38"/>
        <w:tabs>
          <w:tab w:val="right" w:leader="dot" w:pos="9071"/>
        </w:tabs>
      </w:pPr>
      <w:r>
        <w:fldChar w:fldCharType="begin"/>
      </w:r>
      <w:r>
        <w:instrText xml:space="preserve"> HYPERLINK \l _Toc11542 </w:instrText>
      </w:r>
      <w:r>
        <w:fldChar w:fldCharType="separate"/>
      </w:r>
      <w:r>
        <w:t xml:space="preserve">Hình 4.7 Biên 3 </w:t>
      </w:r>
      <w:sdt>
        <w:sdtPr>
          <w:alias w:val="MÃ CA HOẶC ĐỐI TƯỢNG"/>
          <w:tag w:val="SV_0296"/>
          <w:id w:val="147455399"/>
          <w:text w:multiLine="1"/>
        </w:sdtPr>
        <w:sdtContent>
          <w:r>
            <w:t>[MÃ CA HOẶC ĐỐI TƯỢNG]</w:t>
          </w:r>
        </w:sdtContent>
      </w:sdt>
      <w:r>
        <w:tab/>
      </w:r>
      <w:r>
        <w:fldChar w:fldCharType="begin"/>
      </w:r>
      <w:r>
        <w:instrText xml:space="preserve"> PAGEREF _Toc11542 \h </w:instrText>
      </w:r>
      <w:r>
        <w:fldChar w:fldCharType="separate"/>
      </w:r>
      <w:r>
        <w:t>27</w:t>
      </w:r>
      <w:r>
        <w:fldChar w:fldCharType="end"/>
      </w:r>
      <w:r>
        <w:fldChar w:fldCharType="end"/>
      </w:r>
    </w:p>
    <w:p w14:paraId="177E0408">
      <w:pPr>
        <w:pStyle w:val="38"/>
        <w:tabs>
          <w:tab w:val="right" w:leader="dot" w:pos="9071"/>
        </w:tabs>
      </w:pPr>
      <w:r>
        <w:fldChar w:fldCharType="begin"/>
      </w:r>
      <w:r>
        <w:instrText xml:space="preserve"> HYPERLINK \l _Toc16179 </w:instrText>
      </w:r>
      <w:r>
        <w:fldChar w:fldCharType="separate"/>
      </w:r>
      <w:r>
        <w:t xml:space="preserve">Hình 4.8 Input không hợp lệ </w:t>
      </w:r>
      <w:sdt>
        <w:sdtPr>
          <w:alias w:val="MÃ CA HOẶC ĐỐI TƯỢNG"/>
          <w:tag w:val="SV_0300"/>
          <w:id w:val="147476661"/>
          <w:text w:multiLine="1"/>
        </w:sdtPr>
        <w:sdtContent>
          <w:r>
            <w:t>[MÃ CA HOẶC ĐỐI TƯỢNG]</w:t>
          </w:r>
        </w:sdtContent>
      </w:sdt>
      <w:r>
        <w:tab/>
      </w:r>
      <w:r>
        <w:fldChar w:fldCharType="begin"/>
      </w:r>
      <w:r>
        <w:instrText xml:space="preserve"> PAGEREF _Toc16179 \h </w:instrText>
      </w:r>
      <w:r>
        <w:fldChar w:fldCharType="separate"/>
      </w:r>
      <w:r>
        <w:t>28</w:t>
      </w:r>
      <w:r>
        <w:fldChar w:fldCharType="end"/>
      </w:r>
      <w:r>
        <w:fldChar w:fldCharType="end"/>
      </w:r>
    </w:p>
    <w:p w14:paraId="7BE17E30">
      <w:pPr>
        <w:pStyle w:val="38"/>
        <w:tabs>
          <w:tab w:val="right" w:leader="dot" w:pos="9071"/>
        </w:tabs>
      </w:pPr>
      <w:r>
        <w:fldChar w:fldCharType="begin"/>
      </w:r>
      <w:r>
        <w:instrText xml:space="preserve"> HYPERLINK \l _Toc16667 </w:instrText>
      </w:r>
      <w:r>
        <w:fldChar w:fldCharType="separate"/>
      </w:r>
      <w:r>
        <w:t xml:space="preserve">Hình 4.9 Tổng kết kiểm thử </w:t>
      </w:r>
      <w:sdt>
        <w:sdtPr>
          <w:alias w:val="MÃ CA HOẶC ĐỐI TƯỢNG"/>
          <w:tag w:val="SV_0304"/>
          <w:id w:val="147459248"/>
          <w:text w:multiLine="1"/>
        </w:sdtPr>
        <w:sdtContent>
          <w:r>
            <w:t>[MÃ CA HOẶC ĐỐI TƯỢNG]</w:t>
          </w:r>
        </w:sdtContent>
      </w:sdt>
      <w:r>
        <w:tab/>
      </w:r>
      <w:r>
        <w:fldChar w:fldCharType="begin"/>
      </w:r>
      <w:r>
        <w:instrText xml:space="preserve"> PAGEREF _Toc16667 \h </w:instrText>
      </w:r>
      <w:r>
        <w:fldChar w:fldCharType="separate"/>
      </w:r>
      <w:r>
        <w:t>29</w:t>
      </w:r>
      <w:r>
        <w:fldChar w:fldCharType="end"/>
      </w:r>
      <w:r>
        <w:fldChar w:fldCharType="end"/>
      </w:r>
    </w:p>
    <w:p w14:paraId="3F88DF9A">
      <w:pPr>
        <w:pStyle w:val="38"/>
        <w:tabs>
          <w:tab w:val="right" w:leader="dot" w:pos="9071"/>
        </w:tabs>
      </w:pPr>
      <w:r>
        <w:fldChar w:fldCharType="begin"/>
      </w:r>
      <w:r>
        <w:instrText xml:space="preserve"> HYPERLINK \l _Toc28825 </w:instrText>
      </w:r>
      <w:r>
        <w:fldChar w:fldCharType="separate"/>
      </w:r>
      <w:r>
        <w:t xml:space="preserve">Hình 4.10 Clone sạch và chạy lại </w:t>
      </w:r>
      <w:sdt>
        <w:sdtPr>
          <w:alias w:val="MÃ CA HOẶC ĐỐI TƯỢNG"/>
          <w:tag w:val="SV_0329"/>
          <w:id w:val="147481499"/>
          <w:text w:multiLine="1"/>
        </w:sdtPr>
        <w:sdtContent>
          <w:r>
            <w:t>[MÃ CA HOẶC ĐỐI TƯỢNG]</w:t>
          </w:r>
        </w:sdtContent>
      </w:sdt>
      <w:r>
        <w:tab/>
      </w:r>
      <w:r>
        <w:fldChar w:fldCharType="begin"/>
      </w:r>
      <w:r>
        <w:instrText xml:space="preserve"> PAGEREF _Toc28825 \h </w:instrText>
      </w:r>
      <w:r>
        <w:fldChar w:fldCharType="separate"/>
      </w:r>
      <w:r>
        <w:t>32</w:t>
      </w:r>
      <w:r>
        <w:fldChar w:fldCharType="end"/>
      </w:r>
      <w:r>
        <w:fldChar w:fldCharType="end"/>
      </w:r>
    </w:p>
    <w:p w14:paraId="00869763">
      <w:pPr>
        <w:pStyle w:val="38"/>
        <w:tabs>
          <w:tab w:val="right" w:leader="dot" w:pos="9071"/>
        </w:tabs>
      </w:pPr>
      <w:r>
        <w:fldChar w:fldCharType="begin"/>
      </w:r>
      <w:r>
        <w:instrText xml:space="preserve"> HYPERLINK \l _Toc26803 </w:instrText>
      </w:r>
      <w:r>
        <w:fldChar w:fldCharType="separate"/>
      </w:r>
      <w:r>
        <w:t xml:space="preserve">Hình 4.11 GitHub repo và commit </w:t>
      </w:r>
      <w:sdt>
        <w:sdtPr>
          <w:alias w:val="MÃ CA HOẶC ĐỐI TƯỢNG"/>
          <w:tag w:val="SV_0332"/>
          <w:id w:val="147455828"/>
          <w:text w:multiLine="1"/>
        </w:sdtPr>
        <w:sdtContent>
          <w:r>
            <w:t>[MÃ CA HOẶC ĐỐI TƯỢNG]</w:t>
          </w:r>
        </w:sdtContent>
      </w:sdt>
      <w:r>
        <w:tab/>
      </w:r>
      <w:r>
        <w:fldChar w:fldCharType="begin"/>
      </w:r>
      <w:r>
        <w:instrText xml:space="preserve"> PAGEREF _Toc26803 \h </w:instrText>
      </w:r>
      <w:r>
        <w:fldChar w:fldCharType="separate"/>
      </w:r>
      <w:r>
        <w:t>32</w:t>
      </w:r>
      <w:r>
        <w:fldChar w:fldCharType="end"/>
      </w:r>
      <w:r>
        <w:fldChar w:fldCharType="end"/>
      </w:r>
    </w:p>
    <w:p w14:paraId="3492289C">
      <w:r>
        <w:fldChar w:fldCharType="end"/>
      </w:r>
    </w:p>
    <w:p w14:paraId="662CC85A">
      <w:pPr>
        <w:sectPr>
          <w:footerReference r:id="rId5" w:type="default"/>
          <w:pgSz w:w="11906" w:h="16838"/>
          <w:pgMar w:top="1134" w:right="1134" w:bottom="1134" w:left="1701" w:header="567" w:footer="567" w:gutter="0"/>
          <w:pgNumType w:fmt="lowerRoman" w:start="1"/>
          <w:cols w:space="720" w:num="1"/>
          <w:docGrid w:linePitch="360" w:charSpace="0"/>
        </w:sectPr>
      </w:pPr>
    </w:p>
    <w:p w14:paraId="5F0F232C">
      <w:pPr>
        <w:pStyle w:val="2"/>
        <w:keepNext w:val="0"/>
        <w:spacing w:before="0" w:after="320"/>
      </w:pPr>
      <w:bookmarkStart w:id="7" w:name="_Toc4352"/>
      <w:r>
        <w:t>CHƯƠNG 1. TỔNG QUAN ĐỀ TÀI</w:t>
      </w:r>
      <w:bookmarkEnd w:id="7"/>
    </w:p>
    <w:p w14:paraId="62C54033">
      <w:pPr>
        <w:pStyle w:val="3"/>
      </w:pPr>
      <w:bookmarkStart w:id="8" w:name="_Toc20576"/>
      <w:r>
        <w:t>1.1. Bài toán và lý do thực hiện</w:t>
      </w:r>
      <w:bookmarkEnd w:id="8"/>
    </w:p>
    <w:p w14:paraId="443CCFF9">
      <w:pPr>
        <w:pStyle w:val="169"/>
        <w:spacing w:line="360" w:lineRule="auto"/>
      </w:pPr>
      <w:r>
        <w:rPr>
          <w:rFonts w:ascii="Times New Roman" w:hAnsi="Times New Roman"/>
          <w:b w:val="0"/>
          <w:i w:val="0"/>
          <w:sz w:val="26"/>
        </w:rPr>
        <w:t>Bài toán Mã đi tuần (Knight's Tour) là một bài toán toán học và thuật toán kinh điển, có lịch sử lâu đời từ thế kỷ thứ 9 và được nghiên cứu sâu sắc bởi nhiều nhà toán học lỗi lạc như Euler. Trong chương trình đào tạo ngành Kỹ thuật Điện tử - Viễn thông, bài toán này được trình bày chi tiết trong Giáo trình Cấu trúc dữ liệu và Giải thuật (INT1306, Học viện Công nghệ Bưu chính Viễn thông; Chương 3, Bài tập chương 3, câu 27: Bài toán mã đi tuần; trang in 86, trang PDF 98).</w:t>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t>Nội dung bài toán đặt ra như sau: Cho một bàn cờ vuông kích thước n x n ô, trên đó một quân mã xuất phát từ vị trí cố định góc trên cùng bên trái (1, 1). Quân mã di chuyển theo quy tắc hình chữ L chuẩn của cờ vua (lệch 2 hàng và 1 cột, hoặc lệch 1 hàng và 2 cột). Mục tiêu là tìm một dãy các nước đi hợp lệ sao cho quân mã đi qua tất cả n^2 ô trên bàn cờ, mỗi ô được thăm đúng một lần duy nhất. Bàn cờ hoàn toàn bằng phẳng, không có chướng ngại vật và không bắt buộc ô kết thúc phải quay về kề với ô xuất phát (được gọi là bài toán hành trình mở - Open Knight's Tour).</w:t>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t>Lý do thực hiện đề tài là nhằm nắm vững và vận dụng thành thạo kỹ thuật đệ quy quay lui (backtracking) - một phương pháp tiếp cận có tính quy chuẩn cao để giải quyết các bài toán tìm kiếm tổ hợp và vét cạn không gian trạng thái. Đồng thời, đề tài giúp sinh viên rèn luyện tư duy kiểm nghiệm phần mềm hiện đại: thay vì chỉ tin tưởng vào thông báo tìm thấy nghiệm của thuật toán, sinh viên phải xây dựng các bộ kiểm chứng độc lập (oracle) để xác thực từng bước đi một cách khách quan.</w:t>
      </w:r>
    </w:p>
    <w:p w14:paraId="6C036F6D">
      <w:pPr>
        <w:pStyle w:val="169"/>
        <w:spacing w:before="0" w:after="100" w:line="269" w:lineRule="auto"/>
        <w:ind w:firstLine="0"/>
        <w:jc w:val="left"/>
      </w:pPr>
    </w:p>
    <w:p w14:paraId="5AD69EFC">
      <w:pPr>
        <w:pStyle w:val="3"/>
      </w:pPr>
      <w:bookmarkStart w:id="9" w:name="_Toc21767"/>
      <w:r>
        <w:t>1.2. Mục tiêu và sản phẩm</w:t>
      </w:r>
      <w:bookmarkEnd w:id="9"/>
    </w:p>
    <w:p w14:paraId="769E0315">
      <w:pPr>
        <w:pStyle w:val="169"/>
        <w:spacing w:line="360" w:lineRule="auto"/>
      </w:pPr>
      <w:r>
        <w:rPr>
          <w:rFonts w:ascii="Times New Roman" w:hAnsi="Times New Roman"/>
          <w:b w:val="0"/>
          <w:i w:val="0"/>
          <w:sz w:val="26"/>
        </w:rPr>
        <w:t>Mục tiêu cụ thể của đề tài và các sản phẩm phần mềm cần đạt được bao gồm:</w:t>
      </w:r>
      <w:r>
        <w:rPr>
          <w:rFonts w:ascii="Times New Roman" w:hAnsi="Times New Roman"/>
          <w:b w:val="0"/>
          <w:i w:val="0"/>
          <w:sz w:val="26"/>
        </w:rPr>
        <w:br w:type="textWrapping"/>
      </w:r>
      <w:r>
        <w:rPr>
          <w:rFonts w:ascii="Times New Roman" w:hAnsi="Times New Roman"/>
          <w:b w:val="0"/>
          <w:i w:val="0"/>
          <w:sz w:val="26"/>
        </w:rPr>
        <w:t>1. Cài đặt hoàn chỉnh module xử lý thuật toán `src/DeTai.py`, bao gồm các hàm chức năng tự cài đặt: kiểm tra tính hợp lệ của dữ liệu đầu vào `kiem_tra_dau_vao(n)`, kiểm tra nước đi hợp lệ `nuoc_di_hop_le(r, c, ban, n)`, thuật toán đệ quy quay lui `thu_ma(...)`, hàm kiểm nghiệm đường đi `kiem_tra_duong(duong, n)`, và hàm giao diện chính `giai_bai(n)`.</w:t>
      </w:r>
      <w:r>
        <w:rPr>
          <w:rFonts w:ascii="Times New Roman" w:hAnsi="Times New Roman"/>
          <w:b w:val="0"/>
          <w:i w:val="0"/>
          <w:sz w:val="26"/>
        </w:rPr>
        <w:br w:type="textWrapping"/>
      </w:r>
      <w:r>
        <w:rPr>
          <w:rFonts w:ascii="Times New Roman" w:hAnsi="Times New Roman"/>
          <w:b w:val="0"/>
          <w:i w:val="0"/>
          <w:sz w:val="26"/>
        </w:rPr>
        <w:t>2. Xây dựng chương trình demo `demo.py` phục vụ thực thi trực quan, hỗ trợ hai phương thức chạy: theo các kịch bản định sẵn thông qua đối số dòng lệnh `--ca=1..8` (tương ứng các ảnh minh chứng A01-A08) và chế độ nhập liệu trực tiếp từ bàn phím tương tác `--nhap`.</w:t>
      </w:r>
      <w:r>
        <w:rPr>
          <w:rFonts w:ascii="Times New Roman" w:hAnsi="Times New Roman"/>
          <w:b w:val="0"/>
          <w:i w:val="0"/>
          <w:sz w:val="26"/>
        </w:rPr>
        <w:br w:type="textWrapping"/>
      </w:r>
      <w:r>
        <w:rPr>
          <w:rFonts w:ascii="Times New Roman" w:hAnsi="Times New Roman"/>
          <w:b w:val="0"/>
          <w:i w:val="0"/>
          <w:sz w:val="26"/>
        </w:rPr>
        <w:t>3. Xây dựng bộ kiểm thử tự động toàn diện `test/runtests.py` với ít nhất 12 ca kiểm độc lập (thực tế triển khai 20 ca kiểm độc lập với 35 assert), bao phủ đầy đủ hai ví dụ trên phiếu, năm ca kiểm bắt buộc, các ca kiểm biên, ca tự thiết kế phát hiện lỗi logic, và các ca kiểm tra từ chối dữ liệu sai.</w:t>
      </w:r>
      <w:r>
        <w:rPr>
          <w:rFonts w:ascii="Times New Roman" w:hAnsi="Times New Roman"/>
          <w:b w:val="0"/>
          <w:i w:val="0"/>
          <w:sz w:val="26"/>
        </w:rPr>
        <w:br w:type="textWrapping"/>
      </w:r>
      <w:r>
        <w:rPr>
          <w:rFonts w:ascii="Times New Roman" w:hAnsi="Times New Roman"/>
          <w:b w:val="0"/>
          <w:i w:val="0"/>
          <w:sz w:val="26"/>
        </w:rPr>
        <w:t>4. Xây dựng các kịch bản hỗ trợ nghiên cứu: script in bảng lần vết chi tiết cho ca nhỏ `scripts/trace.py`, script khảo sát thực nghiệm số nút duyệt trên ba quy mô Q1-Q3 `scripts/khao_sat.py`, và script kết xuất bộ 11 ảnh bằng chứng `scripts/tao_anh.py`.</w:t>
      </w:r>
      <w:r>
        <w:rPr>
          <w:rFonts w:ascii="Times New Roman" w:hAnsi="Times New Roman"/>
          <w:b w:val="0"/>
          <w:i w:val="0"/>
          <w:sz w:val="26"/>
        </w:rPr>
        <w:br w:type="textWrapping"/>
      </w:r>
      <w:r>
        <w:rPr>
          <w:rFonts w:ascii="Times New Roman" w:hAnsi="Times New Roman"/>
          <w:b w:val="0"/>
          <w:i w:val="0"/>
          <w:sz w:val="26"/>
        </w:rPr>
        <w:t>5. Quản lý toàn bộ vòng đời phát triển mã nguồn bằng Git, đồng bộ lên kho lưu trữ GitHub tại commit C (2c4f80ece002b45454fbc2461ec5c0b07c26ddb4) và hoàn thiện báo cáo đồ án đúng chuẩn học viện.</w:t>
      </w:r>
    </w:p>
    <w:p w14:paraId="26E93F28">
      <w:pPr>
        <w:pStyle w:val="169"/>
        <w:spacing w:before="0" w:after="100" w:line="269" w:lineRule="auto"/>
        <w:ind w:firstLine="0"/>
        <w:jc w:val="left"/>
      </w:pPr>
    </w:p>
    <w:p w14:paraId="5D28A531">
      <w:pPr>
        <w:pStyle w:val="3"/>
      </w:pPr>
      <w:bookmarkStart w:id="10" w:name="_Toc9195"/>
      <w:r>
        <w:t>1.3. Phạm vi, đầu vào và đầu ra</w:t>
      </w:r>
      <w:bookmarkEnd w:id="10"/>
    </w:p>
    <w:p w14:paraId="7B562376">
      <w:pPr>
        <w:pStyle w:val="4"/>
      </w:pPr>
      <w:r>
        <w:t>1.3.1. Miền và quy ước đầu vào</w:t>
      </w:r>
    </w:p>
    <w:p w14:paraId="329B5DD4">
      <w:pPr>
        <w:pStyle w:val="169"/>
        <w:spacing w:line="360" w:lineRule="auto"/>
      </w:pPr>
      <w:r>
        <w:rPr>
          <w:rFonts w:ascii="Times New Roman" w:hAnsi="Times New Roman"/>
          <w:b w:val="0"/>
          <w:i w:val="0"/>
          <w:sz w:val="26"/>
        </w:rPr>
        <w:t>Quy ước và phạm vi dữ liệu đầu vào của đề tài DT042 được xác định như sau:</w:t>
      </w:r>
      <w:r>
        <w:rPr>
          <w:rFonts w:ascii="Times New Roman" w:hAnsi="Times New Roman"/>
          <w:b w:val="0"/>
          <w:i w:val="0"/>
          <w:sz w:val="26"/>
        </w:rPr>
        <w:br w:type="textWrapping"/>
      </w:r>
      <w:r>
        <w:rPr>
          <w:rFonts w:ascii="Times New Roman" w:hAnsi="Times New Roman"/>
          <w:b w:val="0"/>
          <w:i w:val="0"/>
          <w:sz w:val="26"/>
        </w:rPr>
        <w:t>- Tham số đầu vào chính: số nguyên dương n đại diện cho kích thước cạnh của bàn cờ vuông n x n.</w:t>
      </w:r>
      <w:r>
        <w:rPr>
          <w:rFonts w:ascii="Times New Roman" w:hAnsi="Times New Roman"/>
          <w:b w:val="0"/>
          <w:i w:val="0"/>
          <w:sz w:val="26"/>
        </w:rPr>
        <w:br w:type="textWrapping"/>
      </w:r>
      <w:r>
        <w:rPr>
          <w:rFonts w:ascii="Times New Roman" w:hAnsi="Times New Roman"/>
          <w:b w:val="0"/>
          <w:i w:val="0"/>
          <w:sz w:val="26"/>
        </w:rPr>
        <w:t>- Miền giá trị hợp lệ: 1 &lt;= n &lt;= 5 theo đúng quy định chặt chẽ của phiếu giao đề tài.</w:t>
      </w:r>
      <w:r>
        <w:rPr>
          <w:rFonts w:ascii="Times New Roman" w:hAnsi="Times New Roman"/>
          <w:b w:val="0"/>
          <w:i w:val="0"/>
          <w:sz w:val="26"/>
        </w:rPr>
        <w:br w:type="textWrapping"/>
      </w:r>
      <w:r>
        <w:rPr>
          <w:rFonts w:ascii="Times New Roman" w:hAnsi="Times New Roman"/>
          <w:b w:val="0"/>
          <w:i w:val="0"/>
          <w:sz w:val="26"/>
        </w:rPr>
        <w:t>- Vị trí xuất phát của quân mã: luôn cố định tại ô góc trên bên trái (1, 1).</w:t>
      </w:r>
      <w:r>
        <w:rPr>
          <w:rFonts w:ascii="Times New Roman" w:hAnsi="Times New Roman"/>
          <w:b w:val="0"/>
          <w:i w:val="0"/>
          <w:sz w:val="26"/>
        </w:rPr>
        <w:br w:type="textWrapping"/>
      </w:r>
      <w:r>
        <w:rPr>
          <w:rFonts w:ascii="Times New Roman" w:hAnsi="Times New Roman"/>
          <w:b w:val="0"/>
          <w:i w:val="0"/>
          <w:sz w:val="26"/>
        </w:rPr>
        <w:t>- Quy ước hệ tọa độ: chỉ số hàng r và chỉ số cột c đều được đánh số từ 1 (1-indexed), nghĩa là 1 &lt;= r &lt;= n và 1 &lt;= c &lt;= n.</w:t>
      </w:r>
      <w:r>
        <w:rPr>
          <w:rFonts w:ascii="Times New Roman" w:hAnsi="Times New Roman"/>
          <w:b w:val="0"/>
          <w:i w:val="0"/>
          <w:sz w:val="26"/>
        </w:rPr>
        <w:br w:type="textWrapping"/>
      </w:r>
      <w:r>
        <w:rPr>
          <w:rFonts w:ascii="Times New Roman" w:hAnsi="Times New Roman"/>
          <w:b w:val="0"/>
          <w:i w:val="0"/>
          <w:sz w:val="26"/>
        </w:rPr>
        <w:t>- Phương thức nhập dữ liệu: chương trình tiếp nhận n thông qua bàn phím khi người dùng chạy chế độ `--nhap`, hoặc thông qua đối số dòng lệnh `--ca=k`, hoặc truyền trực tiếp qua tham số hàm; tuyệt đối không đọc từ tệp dữ liệu trung gian ngoài (CSV, Excel, Text).</w:t>
      </w:r>
    </w:p>
    <w:p w14:paraId="0D6B6084">
      <w:pPr>
        <w:pStyle w:val="169"/>
        <w:spacing w:before="0" w:after="100" w:line="269" w:lineRule="auto"/>
        <w:ind w:firstLine="0"/>
        <w:jc w:val="left"/>
      </w:pPr>
    </w:p>
    <w:p w14:paraId="6B625AE7">
      <w:pPr>
        <w:pStyle w:val="4"/>
      </w:pPr>
      <w:r>
        <w:t>1.3.2. Kết quả và trường hợp đặc biệt</w:t>
      </w:r>
    </w:p>
    <w:p w14:paraId="37463D8A">
      <w:pPr>
        <w:pStyle w:val="169"/>
        <w:spacing w:line="360" w:lineRule="auto"/>
      </w:pPr>
      <w:r>
        <w:rPr>
          <w:rFonts w:ascii="Times New Roman" w:hAnsi="Times New Roman"/>
          <w:b w:val="0"/>
          <w:i w:val="0"/>
          <w:sz w:val="26"/>
        </w:rPr>
        <w:t>Quy ước kết quả đầu ra và xử lý các tình huống đặc biệt:</w:t>
      </w:r>
      <w:r>
        <w:rPr>
          <w:rFonts w:ascii="Times New Roman" w:hAnsi="Times New Roman"/>
          <w:b w:val="0"/>
          <w:i w:val="0"/>
          <w:sz w:val="26"/>
        </w:rPr>
        <w:br w:type="textWrapping"/>
      </w:r>
      <w:r>
        <w:rPr>
          <w:rFonts w:ascii="Times New Roman" w:hAnsi="Times New Roman"/>
          <w:b w:val="0"/>
          <w:i w:val="0"/>
          <w:sz w:val="26"/>
        </w:rPr>
        <w:t>- Trường hợp tìm thấy đường đi: hàm trả về một danh sách (list) gồm n^2 bộ tọa độ theo đúng thứ tự các bước đi: [(r1, c1), (r2, c2), ..., (rn^2, cn^2)]. Kết quả có thể được hiển thị trực quan dưới dạng danh sách tọa độ và ma trận bàn cờ đánh số bước từ 1 đến n^2.</w:t>
      </w:r>
      <w:r>
        <w:rPr>
          <w:rFonts w:ascii="Times New Roman" w:hAnsi="Times New Roman"/>
          <w:b w:val="0"/>
          <w:i w:val="0"/>
          <w:sz w:val="26"/>
        </w:rPr>
        <w:br w:type="textWrapping"/>
      </w:r>
      <w:r>
        <w:rPr>
          <w:rFonts w:ascii="Times New Roman" w:hAnsi="Times New Roman"/>
          <w:b w:val="0"/>
          <w:i w:val="0"/>
          <w:sz w:val="26"/>
        </w:rPr>
        <w:t>- Trường hợp hợp lệ nhưng không có nghiệm (vô nghiệm): Đối với các kích thước n = 2, n = 3 và n = 4, xuất phát từ (1, 1) không tồn tại hành trình mở qua mọi ô. Thuật toán quay lui duyệt hết toàn bộ cây trạng thái và kết luận trả về giá trị `None` (in thông báo 'khong_co_duong_di'). Đây là kết quả tính toán chính xác về mặt toán học, được phân biệt rành mạch với trường hợp lỗi dữ liệu.</w:t>
      </w:r>
      <w:r>
        <w:rPr>
          <w:rFonts w:ascii="Times New Roman" w:hAnsi="Times New Roman"/>
          <w:b w:val="0"/>
          <w:i w:val="0"/>
          <w:sz w:val="26"/>
        </w:rPr>
        <w:br w:type="textWrapping"/>
      </w:r>
      <w:r>
        <w:rPr>
          <w:rFonts w:ascii="Times New Roman" w:hAnsi="Times New Roman"/>
          <w:b w:val="0"/>
          <w:i w:val="0"/>
          <w:sz w:val="26"/>
        </w:rPr>
        <w:t>- Trường hợp dữ liệu đầu vào không hợp lệ (input sai): Khi người dùng nhập n ngoài đoạn [1, 5] (ví dụ n = 0, n = 6, n = -1) hoặc n không phải số nguyên, hàm kiểm tra đầu vào sẽ lập tức từ chối thực thi và ném ngoại lệ ValueError với lý do rõ ràng. Thuật toán quay lui không được phép chạy trên dữ liệu sai.</w:t>
      </w:r>
      <w:r>
        <w:rPr>
          <w:rFonts w:ascii="Times New Roman" w:hAnsi="Times New Roman"/>
          <w:b w:val="0"/>
          <w:i w:val="0"/>
          <w:sz w:val="26"/>
        </w:rPr>
        <w:br w:type="textWrapping"/>
      </w:r>
      <w:r>
        <w:rPr>
          <w:rFonts w:ascii="Times New Roman" w:hAnsi="Times New Roman"/>
          <w:b w:val="0"/>
          <w:i w:val="0"/>
          <w:sz w:val="26"/>
        </w:rPr>
        <w:t>- Quy tắc hòa / trùng nghiệm: Đề bài chỉ yêu cầu tìm một đường đi hợp lệ duy nhất, do đó chương trình dừng ngay khi tìm thấy nghiệm đầu tiên mà không cần xét duyệt các nhánh còn lại.</w:t>
      </w:r>
    </w:p>
    <w:p w14:paraId="1CB3A715">
      <w:pPr>
        <w:pStyle w:val="169"/>
        <w:spacing w:before="0" w:after="100" w:line="269" w:lineRule="auto"/>
        <w:ind w:firstLine="0"/>
        <w:jc w:val="left"/>
      </w:pPr>
    </w:p>
    <w:p w14:paraId="331DA333">
      <w:pPr>
        <w:pStyle w:val="174"/>
        <w:spacing w:before="0" w:after="100" w:line="269" w:lineRule="auto"/>
        <w:jc w:val="left"/>
      </w:pPr>
      <w:bookmarkStart w:id="11" w:name="_Toc28673"/>
      <w:r>
        <w:t>Bảng 1.1 Đặc tả dữ liệu vào</w:t>
      </w:r>
      <w:bookmarkEnd w:id="11"/>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701"/>
        <w:gridCol w:w="2268"/>
        <w:gridCol w:w="2835"/>
        <w:gridCol w:w="2268"/>
      </w:tblGrid>
      <w:tr w14:paraId="5FD38C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701" w:type="dxa"/>
            <w:shd w:val="clear" w:color="auto" w:fill="E8EBEF"/>
            <w:vAlign w:val="center"/>
          </w:tcPr>
          <w:p w14:paraId="130ABBD0">
            <w:pPr>
              <w:spacing w:after="60" w:line="259" w:lineRule="auto"/>
            </w:pPr>
            <w:r>
              <w:rPr>
                <w:b/>
                <w:sz w:val="23"/>
              </w:rPr>
              <w:t>Tên dữ liệu</w:t>
            </w:r>
          </w:p>
        </w:tc>
        <w:tc>
          <w:tcPr>
            <w:tcW w:w="2268" w:type="dxa"/>
            <w:shd w:val="clear" w:color="auto" w:fill="E8EBEF"/>
            <w:vAlign w:val="center"/>
          </w:tcPr>
          <w:p w14:paraId="1DD3DDB3">
            <w:pPr>
              <w:spacing w:after="60" w:line="259" w:lineRule="auto"/>
            </w:pPr>
            <w:r>
              <w:rPr>
                <w:b/>
                <w:sz w:val="23"/>
              </w:rPr>
              <w:t>Kiểu và kích thước</w:t>
            </w:r>
          </w:p>
        </w:tc>
        <w:tc>
          <w:tcPr>
            <w:tcW w:w="2835" w:type="dxa"/>
            <w:shd w:val="clear" w:color="auto" w:fill="E8EBEF"/>
            <w:vAlign w:val="center"/>
          </w:tcPr>
          <w:p w14:paraId="63ECEC46">
            <w:pPr>
              <w:spacing w:after="60" w:line="259" w:lineRule="auto"/>
            </w:pPr>
            <w:r>
              <w:rPr>
                <w:b/>
                <w:sz w:val="23"/>
              </w:rPr>
              <w:t>Miền và điều kiện</w:t>
            </w:r>
          </w:p>
        </w:tc>
        <w:tc>
          <w:tcPr>
            <w:tcW w:w="2268" w:type="dxa"/>
            <w:shd w:val="clear" w:color="auto" w:fill="E8EBEF"/>
            <w:vAlign w:val="center"/>
          </w:tcPr>
          <w:p w14:paraId="133127E1">
            <w:pPr>
              <w:spacing w:after="60" w:line="259" w:lineRule="auto"/>
            </w:pPr>
            <w:r>
              <w:rPr>
                <w:b/>
                <w:sz w:val="23"/>
              </w:rPr>
              <w:t>Cách nhập hoặc khai báo</w:t>
            </w:r>
          </w:p>
        </w:tc>
      </w:tr>
      <w:tr w14:paraId="216964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3476438F">
            <w:pPr>
              <w:spacing w:line="276" w:lineRule="auto"/>
              <w:jc w:val="left"/>
            </w:pPr>
            <w:r>
              <w:rPr>
                <w:rFonts w:ascii="Times New Roman" w:hAnsi="Times New Roman"/>
                <w:b w:val="0"/>
                <w:sz w:val="20"/>
              </w:rPr>
              <w:t>n</w:t>
            </w:r>
          </w:p>
        </w:tc>
        <w:tc>
          <w:tcPr>
            <w:tcW w:w="2268" w:type="dxa"/>
            <w:vAlign w:val="center"/>
          </w:tcPr>
          <w:p w14:paraId="78F3E848">
            <w:pPr>
              <w:spacing w:line="276" w:lineRule="auto"/>
              <w:jc w:val="left"/>
            </w:pPr>
            <w:r>
              <w:rPr>
                <w:rFonts w:ascii="Times New Roman" w:hAnsi="Times New Roman"/>
                <w:b w:val="0"/>
                <w:sz w:val="20"/>
              </w:rPr>
              <w:t>Số nguyên (int), 1 giá trị</w:t>
            </w:r>
          </w:p>
        </w:tc>
        <w:tc>
          <w:tcPr>
            <w:tcW w:w="2835" w:type="dxa"/>
            <w:vAlign w:val="center"/>
          </w:tcPr>
          <w:p w14:paraId="75B1BE21">
            <w:pPr>
              <w:spacing w:line="276" w:lineRule="auto"/>
              <w:jc w:val="left"/>
            </w:pPr>
            <w:r>
              <w:rPr>
                <w:rFonts w:ascii="Times New Roman" w:hAnsi="Times New Roman"/>
                <w:b w:val="0"/>
                <w:sz w:val="20"/>
              </w:rPr>
              <w:t>1 &lt;= n &lt;= 5</w:t>
            </w:r>
          </w:p>
        </w:tc>
        <w:tc>
          <w:tcPr>
            <w:tcW w:w="2268" w:type="dxa"/>
            <w:vAlign w:val="center"/>
          </w:tcPr>
          <w:p w14:paraId="664721C4">
            <w:pPr>
              <w:spacing w:line="276" w:lineRule="auto"/>
              <w:jc w:val="left"/>
            </w:pPr>
            <w:r>
              <w:rPr>
                <w:rFonts w:ascii="Times New Roman" w:hAnsi="Times New Roman"/>
                <w:b w:val="0"/>
                <w:sz w:val="20"/>
              </w:rPr>
              <w:t>Nhập bàn phím (--nhap) hoặc đối số dòng lệnh (--ca=k)</w:t>
            </w:r>
          </w:p>
        </w:tc>
      </w:tr>
      <w:tr w14:paraId="7EC985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0D46E664">
            <w:pPr>
              <w:spacing w:line="276" w:lineRule="auto"/>
              <w:jc w:val="left"/>
            </w:pPr>
            <w:r>
              <w:rPr>
                <w:rFonts w:ascii="Times New Roman" w:hAnsi="Times New Roman"/>
                <w:b w:val="0"/>
                <w:sz w:val="20"/>
              </w:rPr>
              <w:t>Điểm xuất phát</w:t>
            </w:r>
          </w:p>
        </w:tc>
        <w:tc>
          <w:tcPr>
            <w:tcW w:w="2268" w:type="dxa"/>
            <w:vAlign w:val="center"/>
          </w:tcPr>
          <w:p w14:paraId="57CFA3B2">
            <w:pPr>
              <w:spacing w:line="276" w:lineRule="auto"/>
              <w:jc w:val="left"/>
            </w:pPr>
            <w:r>
              <w:rPr>
                <w:rFonts w:ascii="Times New Roman" w:hAnsi="Times New Roman"/>
                <w:b w:val="0"/>
                <w:sz w:val="20"/>
              </w:rPr>
              <w:t>Bộ 2 số nguyên (r, c)</w:t>
            </w:r>
          </w:p>
        </w:tc>
        <w:tc>
          <w:tcPr>
            <w:tcW w:w="2835" w:type="dxa"/>
            <w:vAlign w:val="center"/>
          </w:tcPr>
          <w:p w14:paraId="0528821A">
            <w:pPr>
              <w:spacing w:line="276" w:lineRule="auto"/>
              <w:jc w:val="left"/>
            </w:pPr>
            <w:r>
              <w:rPr>
                <w:rFonts w:ascii="Times New Roman" w:hAnsi="Times New Roman"/>
                <w:b w:val="0"/>
                <w:sz w:val="20"/>
              </w:rPr>
              <w:t>Cố định tại (1, 1)</w:t>
            </w:r>
          </w:p>
        </w:tc>
        <w:tc>
          <w:tcPr>
            <w:tcW w:w="2268" w:type="dxa"/>
            <w:vAlign w:val="center"/>
          </w:tcPr>
          <w:p w14:paraId="31CB21FB">
            <w:pPr>
              <w:spacing w:line="276" w:lineRule="auto"/>
              <w:jc w:val="left"/>
            </w:pPr>
            <w:r>
              <w:rPr>
                <w:rFonts w:ascii="Times New Roman" w:hAnsi="Times New Roman"/>
                <w:b w:val="0"/>
                <w:sz w:val="20"/>
              </w:rPr>
              <w:t>Khai báo mặc định trong thuật toán theo phiếu giao</w:t>
            </w:r>
          </w:p>
        </w:tc>
      </w:tr>
      <w:tr w14:paraId="207D39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173C7D1F">
            <w:pPr>
              <w:spacing w:line="276" w:lineRule="auto"/>
              <w:jc w:val="left"/>
            </w:pPr>
            <w:r>
              <w:rPr>
                <w:rFonts w:ascii="Times New Roman" w:hAnsi="Times New Roman"/>
                <w:b w:val="0"/>
                <w:sz w:val="20"/>
              </w:rPr>
              <w:t>Bàn cờ</w:t>
            </w:r>
          </w:p>
        </w:tc>
        <w:tc>
          <w:tcPr>
            <w:tcW w:w="2268" w:type="dxa"/>
            <w:vAlign w:val="center"/>
          </w:tcPr>
          <w:p w14:paraId="165970C0">
            <w:pPr>
              <w:spacing w:line="276" w:lineRule="auto"/>
              <w:jc w:val="left"/>
            </w:pPr>
            <w:r>
              <w:rPr>
                <w:rFonts w:ascii="Times New Roman" w:hAnsi="Times New Roman"/>
                <w:b w:val="0"/>
                <w:sz w:val="20"/>
              </w:rPr>
              <w:t>Ma trận vuông n x n</w:t>
            </w:r>
          </w:p>
        </w:tc>
        <w:tc>
          <w:tcPr>
            <w:tcW w:w="2835" w:type="dxa"/>
            <w:vAlign w:val="center"/>
          </w:tcPr>
          <w:p w14:paraId="2FA481DC">
            <w:pPr>
              <w:spacing w:line="276" w:lineRule="auto"/>
              <w:jc w:val="left"/>
            </w:pPr>
            <w:r>
              <w:rPr>
                <w:rFonts w:ascii="Times New Roman" w:hAnsi="Times New Roman"/>
                <w:b w:val="0"/>
                <w:sz w:val="20"/>
              </w:rPr>
              <w:t>Không có vật cản, n x n ô</w:t>
            </w:r>
          </w:p>
        </w:tc>
        <w:tc>
          <w:tcPr>
            <w:tcW w:w="2268" w:type="dxa"/>
            <w:vAlign w:val="center"/>
          </w:tcPr>
          <w:p w14:paraId="36722A90">
            <w:pPr>
              <w:spacing w:line="276" w:lineRule="auto"/>
              <w:jc w:val="left"/>
            </w:pPr>
            <w:r>
              <w:rPr>
                <w:rFonts w:ascii="Times New Roman" w:hAnsi="Times New Roman"/>
                <w:b w:val="0"/>
                <w:sz w:val="20"/>
              </w:rPr>
              <w:t>Khởi tạo ma trận số nguyên 0 kích thước n x n</w:t>
            </w:r>
          </w:p>
        </w:tc>
      </w:tr>
    </w:tbl>
    <w:p w14:paraId="7F2655AE">
      <w:pPr>
        <w:pStyle w:val="174"/>
        <w:spacing w:before="0" w:after="100" w:line="269" w:lineRule="auto"/>
        <w:jc w:val="left"/>
      </w:pPr>
      <w:bookmarkStart w:id="12" w:name="_Toc11859"/>
      <w:r>
        <w:t>Bảng 1.2 Đặc tả kết quả đầu ra</w:t>
      </w:r>
      <w:bookmarkEnd w:id="12"/>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701"/>
        <w:gridCol w:w="2098"/>
        <w:gridCol w:w="3005"/>
        <w:gridCol w:w="2268"/>
      </w:tblGrid>
      <w:tr w14:paraId="411378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701" w:type="dxa"/>
            <w:shd w:val="clear" w:color="auto" w:fill="E8EBEF"/>
            <w:vAlign w:val="center"/>
          </w:tcPr>
          <w:p w14:paraId="7CB1EBF1">
            <w:pPr>
              <w:spacing w:after="60" w:line="259" w:lineRule="auto"/>
            </w:pPr>
            <w:r>
              <w:rPr>
                <w:b/>
                <w:sz w:val="23"/>
              </w:rPr>
              <w:t>Kết quả</w:t>
            </w:r>
          </w:p>
        </w:tc>
        <w:tc>
          <w:tcPr>
            <w:tcW w:w="2098" w:type="dxa"/>
            <w:shd w:val="clear" w:color="auto" w:fill="E8EBEF"/>
            <w:vAlign w:val="center"/>
          </w:tcPr>
          <w:p w14:paraId="50B586F1">
            <w:pPr>
              <w:spacing w:after="60" w:line="259" w:lineRule="auto"/>
            </w:pPr>
            <w:r>
              <w:rPr>
                <w:b/>
                <w:sz w:val="23"/>
              </w:rPr>
              <w:t>Kiểu hoặc cách in</w:t>
            </w:r>
          </w:p>
        </w:tc>
        <w:tc>
          <w:tcPr>
            <w:tcW w:w="3005" w:type="dxa"/>
            <w:shd w:val="clear" w:color="auto" w:fill="E8EBEF"/>
            <w:vAlign w:val="center"/>
          </w:tcPr>
          <w:p w14:paraId="5F06B845">
            <w:pPr>
              <w:spacing w:after="60" w:line="259" w:lineRule="auto"/>
            </w:pPr>
            <w:r>
              <w:rPr>
                <w:b/>
                <w:sz w:val="23"/>
              </w:rPr>
              <w:t>Ý nghĩa và điều kiện đúng</w:t>
            </w:r>
          </w:p>
        </w:tc>
        <w:tc>
          <w:tcPr>
            <w:tcW w:w="2268" w:type="dxa"/>
            <w:shd w:val="clear" w:color="auto" w:fill="E8EBEF"/>
            <w:vAlign w:val="center"/>
          </w:tcPr>
          <w:p w14:paraId="1FD81E6A">
            <w:pPr>
              <w:spacing w:after="60" w:line="259" w:lineRule="auto"/>
            </w:pPr>
            <w:r>
              <w:rPr>
                <w:b/>
                <w:sz w:val="23"/>
              </w:rPr>
              <w:t>Hòa vô nghiệm hoặc lỗi</w:t>
            </w:r>
          </w:p>
        </w:tc>
      </w:tr>
      <w:tr w14:paraId="4BF3D3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2E064467">
            <w:pPr>
              <w:spacing w:line="276" w:lineRule="auto"/>
              <w:jc w:val="left"/>
            </w:pPr>
            <w:r>
              <w:rPr>
                <w:rFonts w:ascii="Times New Roman" w:hAnsi="Times New Roman"/>
                <w:b w:val="0"/>
                <w:sz w:val="20"/>
              </w:rPr>
              <w:t>Đường đi quân mã</w:t>
            </w:r>
          </w:p>
        </w:tc>
        <w:tc>
          <w:tcPr>
            <w:tcW w:w="2098" w:type="dxa"/>
            <w:vAlign w:val="center"/>
          </w:tcPr>
          <w:p w14:paraId="209D5575">
            <w:pPr>
              <w:spacing w:line="276" w:lineRule="auto"/>
              <w:jc w:val="left"/>
            </w:pPr>
            <w:r>
              <w:rPr>
                <w:rFonts w:ascii="Times New Roman" w:hAnsi="Times New Roman"/>
                <w:b w:val="0"/>
                <w:sz w:val="20"/>
              </w:rPr>
              <w:t>Danh sách n^2 tuple [(r,c),...]</w:t>
            </w:r>
          </w:p>
        </w:tc>
        <w:tc>
          <w:tcPr>
            <w:tcW w:w="3005" w:type="dxa"/>
            <w:vAlign w:val="center"/>
          </w:tcPr>
          <w:p w14:paraId="3156AC76">
            <w:pPr>
              <w:spacing w:line="276" w:lineRule="auto"/>
              <w:jc w:val="left"/>
            </w:pPr>
            <w:r>
              <w:rPr>
                <w:rFonts w:ascii="Times New Roman" w:hAnsi="Times New Roman"/>
                <w:b w:val="0"/>
                <w:sz w:val="20"/>
              </w:rPr>
              <w:t>Đủ n^2 ô phân biệt, bắt đầu (1,1), bước đi quân mã hợp lệ</w:t>
            </w:r>
          </w:p>
        </w:tc>
        <w:tc>
          <w:tcPr>
            <w:tcW w:w="2268" w:type="dxa"/>
            <w:vAlign w:val="center"/>
          </w:tcPr>
          <w:p w14:paraId="071410DE">
            <w:pPr>
              <w:spacing w:line="276" w:lineRule="auto"/>
              <w:jc w:val="left"/>
            </w:pPr>
            <w:r>
              <w:rPr>
                <w:rFonts w:ascii="Times New Roman" w:hAnsi="Times New Roman"/>
                <w:b w:val="0"/>
                <w:sz w:val="20"/>
              </w:rPr>
              <w:t>Tìm thấy khi n=1, n=5</w:t>
            </w:r>
          </w:p>
        </w:tc>
      </w:tr>
      <w:tr w14:paraId="5F84BE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3082006D">
            <w:pPr>
              <w:spacing w:line="276" w:lineRule="auto"/>
              <w:jc w:val="left"/>
            </w:pPr>
            <w:r>
              <w:rPr>
                <w:rFonts w:ascii="Times New Roman" w:hAnsi="Times New Roman"/>
                <w:b w:val="0"/>
                <w:sz w:val="20"/>
              </w:rPr>
              <w:t>Không có đường đi</w:t>
            </w:r>
          </w:p>
        </w:tc>
        <w:tc>
          <w:tcPr>
            <w:tcW w:w="2098" w:type="dxa"/>
            <w:vAlign w:val="center"/>
          </w:tcPr>
          <w:p w14:paraId="4A4111F3">
            <w:pPr>
              <w:spacing w:line="276" w:lineRule="auto"/>
              <w:jc w:val="left"/>
            </w:pPr>
            <w:r>
              <w:rPr>
                <w:rFonts w:ascii="Times New Roman" w:hAnsi="Times New Roman"/>
                <w:b w:val="0"/>
                <w:sz w:val="20"/>
              </w:rPr>
              <w:t>Giá trị None / in chuỗi</w:t>
            </w:r>
          </w:p>
        </w:tc>
        <w:tc>
          <w:tcPr>
            <w:tcW w:w="3005" w:type="dxa"/>
            <w:vAlign w:val="center"/>
          </w:tcPr>
          <w:p w14:paraId="0E0B486C">
            <w:pPr>
              <w:spacing w:line="276" w:lineRule="auto"/>
              <w:jc w:val="left"/>
            </w:pPr>
            <w:r>
              <w:rPr>
                <w:rFonts w:ascii="Times New Roman" w:hAnsi="Times New Roman"/>
                <w:b w:val="0"/>
                <w:sz w:val="20"/>
              </w:rPr>
              <w:t>Đã duyệt hết không gian trạng thái, không tồn tại đường</w:t>
            </w:r>
          </w:p>
        </w:tc>
        <w:tc>
          <w:tcPr>
            <w:tcW w:w="2268" w:type="dxa"/>
            <w:vAlign w:val="center"/>
          </w:tcPr>
          <w:p w14:paraId="25C24FCC">
            <w:pPr>
              <w:spacing w:line="276" w:lineRule="auto"/>
              <w:jc w:val="left"/>
            </w:pPr>
            <w:r>
              <w:rPr>
                <w:rFonts w:ascii="Times New Roman" w:hAnsi="Times New Roman"/>
                <w:b w:val="0"/>
                <w:sz w:val="20"/>
              </w:rPr>
              <w:t>Áp dụng khi n=2, 3, 4 (hợp lệ nhưng vô nghiệm)</w:t>
            </w:r>
          </w:p>
        </w:tc>
      </w:tr>
    </w:tbl>
    <w:p w14:paraId="029DDB74">
      <w:pPr>
        <w:pStyle w:val="169"/>
        <w:spacing w:before="0" w:after="100" w:line="269" w:lineRule="auto"/>
        <w:ind w:firstLine="0"/>
        <w:jc w:val="left"/>
      </w:pPr>
      <w:r>
        <w:rPr>
          <w:sz w:val="24"/>
        </w:rPr>
        <w:t>Input được nhập bàn phím, khai báo trực tiếp hoặc truyền tham số theo phiếu; thuật toán không phụ thuộc CSV/Excel hay tệp dữ liệu ngoài. Nếu trường hợp hòa/vô nghiệm/rỗng không áp dụng, ghi Không áp dụng và nêu lý do.</w:t>
      </w:r>
    </w:p>
    <w:p w14:paraId="7CF89195">
      <w:pPr>
        <w:pStyle w:val="3"/>
      </w:pPr>
      <w:bookmarkStart w:id="13" w:name="_Toc28964"/>
      <w:r>
        <w:t>1.4. Cách thực hiện và cấu trúc báo cáo</w:t>
      </w:r>
      <w:bookmarkEnd w:id="13"/>
    </w:p>
    <w:p w14:paraId="66F5F3EB">
      <w:pPr>
        <w:pStyle w:val="169"/>
        <w:spacing w:line="360" w:lineRule="auto"/>
      </w:pPr>
      <w:r>
        <w:rPr>
          <w:rFonts w:ascii="Times New Roman" w:hAnsi="Times New Roman"/>
          <w:b w:val="0"/>
          <w:i w:val="0"/>
          <w:sz w:val="26"/>
        </w:rPr>
        <w:t>Đề tài được triển khai tuần tự theo 7 giai đoạn có tính kế thừa chặt chẽ:</w:t>
      </w:r>
      <w:r>
        <w:rPr>
          <w:rFonts w:ascii="Times New Roman" w:hAnsi="Times New Roman"/>
          <w:b w:val="0"/>
          <w:i w:val="0"/>
          <w:sz w:val="26"/>
        </w:rPr>
        <w:br w:type="textWrapping"/>
      </w:r>
      <w:r>
        <w:rPr>
          <w:rFonts w:ascii="Times New Roman" w:hAnsi="Times New Roman"/>
          <w:b w:val="0"/>
          <w:i w:val="0"/>
          <w:sz w:val="26"/>
        </w:rPr>
        <w:t>- Giai đoạn 0: Khảo sát gói phát, tiếp nhận phiếu cá nhân DT042, nghiên cứu giáo trình và đối chiếu rubric môn học.</w:t>
      </w:r>
      <w:r>
        <w:rPr>
          <w:rFonts w:ascii="Times New Roman" w:hAnsi="Times New Roman"/>
          <w:b w:val="0"/>
          <w:i w:val="0"/>
          <w:sz w:val="26"/>
        </w:rPr>
        <w:br w:type="textWrapping"/>
      </w:r>
      <w:r>
        <w:rPr>
          <w:rFonts w:ascii="Times New Roman" w:hAnsi="Times New Roman"/>
          <w:b w:val="0"/>
          <w:i w:val="0"/>
          <w:sz w:val="26"/>
        </w:rPr>
        <w:t>- Giai đoạn 1: Xác lập hợp đồng I/O, giải tay các ví dụ trên phiếu, lập bảng lần vết chi tiết và thiết kế 20 ca kiểm độc lập.</w:t>
      </w:r>
      <w:r>
        <w:rPr>
          <w:rFonts w:ascii="Times New Roman" w:hAnsi="Times New Roman"/>
          <w:b w:val="0"/>
          <w:i w:val="0"/>
          <w:sz w:val="26"/>
        </w:rPr>
        <w:br w:type="textWrapping"/>
      </w:r>
      <w:r>
        <w:rPr>
          <w:rFonts w:ascii="Times New Roman" w:hAnsi="Times New Roman"/>
          <w:b w:val="0"/>
          <w:i w:val="0"/>
          <w:sz w:val="26"/>
        </w:rPr>
        <w:t>- Giai đoạn 2: Cài đặt hoàn chỉnh các module Python (src/DeTai.py, demo.py, test/runtests.py, scripts/), chạy kiểm thử tự động đạt 100% PASS.</w:t>
      </w:r>
      <w:r>
        <w:rPr>
          <w:rFonts w:ascii="Times New Roman" w:hAnsi="Times New Roman"/>
          <w:b w:val="0"/>
          <w:i w:val="0"/>
          <w:sz w:val="26"/>
        </w:rPr>
        <w:br w:type="textWrapping"/>
      </w:r>
      <w:r>
        <w:rPr>
          <w:rFonts w:ascii="Times New Roman" w:hAnsi="Times New Roman"/>
          <w:b w:val="0"/>
          <w:i w:val="0"/>
          <w:sz w:val="26"/>
        </w:rPr>
        <w:t>- Giai đoạn 3: Kết xuất nhật ký log thực chạy và sinh bộ 11 ảnh bằng chứng A01-A11.</w:t>
      </w:r>
      <w:r>
        <w:rPr>
          <w:rFonts w:ascii="Times New Roman" w:hAnsi="Times New Roman"/>
          <w:b w:val="0"/>
          <w:i w:val="0"/>
          <w:sz w:val="26"/>
        </w:rPr>
        <w:br w:type="textWrapping"/>
      </w:r>
      <w:r>
        <w:rPr>
          <w:rFonts w:ascii="Times New Roman" w:hAnsi="Times New Roman"/>
          <w:b w:val="0"/>
          <w:i w:val="0"/>
          <w:sz w:val="26"/>
        </w:rPr>
        <w:t>- Giai đoạn 4: Thiết lập kho Git, chốt commit C (2c4f80ece002b45454fbc2461ec5c0b07c26ddb4), tạo permalink và kiểm nghiệm clone sạch.</w:t>
      </w:r>
      <w:r>
        <w:rPr>
          <w:rFonts w:ascii="Times New Roman" w:hAnsi="Times New Roman"/>
          <w:b w:val="0"/>
          <w:i w:val="0"/>
          <w:sz w:val="26"/>
        </w:rPr>
        <w:br w:type="textWrapping"/>
      </w:r>
      <w:r>
        <w:rPr>
          <w:rFonts w:ascii="Times New Roman" w:hAnsi="Times New Roman"/>
          <w:b w:val="0"/>
          <w:i w:val="0"/>
          <w:sz w:val="26"/>
        </w:rPr>
        <w:t>- Giai đoạn 5: Soạn thảo báo cáo học thuật hoàn chỉnh theo mẫu Word của học viện và xuất bản PDF.</w:t>
      </w:r>
      <w:r>
        <w:rPr>
          <w:rFonts w:ascii="Times New Roman" w:hAnsi="Times New Roman"/>
          <w:b w:val="0"/>
          <w:i w:val="0"/>
          <w:sz w:val="26"/>
        </w:rPr>
        <w:br w:type="textWrapping"/>
      </w:r>
      <w:r>
        <w:rPr>
          <w:rFonts w:ascii="Times New Roman" w:hAnsi="Times New Roman"/>
          <w:b w:val="0"/>
          <w:i w:val="0"/>
          <w:sz w:val="26"/>
        </w:rPr>
        <w:t>- Giai đoạn 6 &amp; 7: Đóng gói đủ 4 tệp nộp, chốt commit S và kiểm định tự động toàn diện trước khi bàn giao.</w:t>
      </w:r>
    </w:p>
    <w:p w14:paraId="049B79C8">
      <w:pPr>
        <w:pStyle w:val="169"/>
        <w:spacing w:before="0" w:after="100" w:line="269" w:lineRule="auto"/>
        <w:ind w:firstLine="0"/>
        <w:jc w:val="left"/>
      </w:pPr>
    </w:p>
    <w:p w14:paraId="5B9BA75A">
      <w:pPr>
        <w:pStyle w:val="174"/>
        <w:spacing w:before="80" w:after="100" w:line="269" w:lineRule="auto"/>
      </w:pPr>
      <w:bookmarkStart w:id="14" w:name="_Toc28857"/>
      <w:r>
        <w:t>Bảng 1.3 Đối chiếu yêu cầu và sản phẩm</w:t>
      </w:r>
      <w:bookmarkEnd w:id="14"/>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3402"/>
        <w:gridCol w:w="3969"/>
      </w:tblGrid>
      <w:tr w14:paraId="139D5D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701" w:type="dxa"/>
            <w:shd w:val="clear" w:color="auto" w:fill="E8EBEF"/>
            <w:vAlign w:val="center"/>
          </w:tcPr>
          <w:p w14:paraId="7D6FFC49">
            <w:pPr>
              <w:spacing w:after="40" w:line="252" w:lineRule="auto"/>
            </w:pPr>
            <w:r>
              <w:rPr>
                <w:b/>
                <w:sz w:val="23"/>
              </w:rPr>
              <w:t>Yêu cầu trên phiếu</w:t>
            </w:r>
          </w:p>
        </w:tc>
        <w:tc>
          <w:tcPr>
            <w:tcW w:w="3402" w:type="dxa"/>
            <w:shd w:val="clear" w:color="auto" w:fill="E8EBEF"/>
            <w:vAlign w:val="center"/>
          </w:tcPr>
          <w:p w14:paraId="4C2E7F7E">
            <w:pPr>
              <w:spacing w:after="40" w:line="252" w:lineRule="auto"/>
            </w:pPr>
            <w:r>
              <w:rPr>
                <w:b/>
                <w:sz w:val="23"/>
              </w:rPr>
              <w:t>Sản phẩm/điều kiện kiểm</w:t>
            </w:r>
          </w:p>
        </w:tc>
        <w:tc>
          <w:tcPr>
            <w:tcW w:w="3969" w:type="dxa"/>
            <w:shd w:val="clear" w:color="auto" w:fill="E8EBEF"/>
            <w:vAlign w:val="center"/>
          </w:tcPr>
          <w:p w14:paraId="2EDDF218">
            <w:pPr>
              <w:spacing w:after="40" w:line="252" w:lineRule="auto"/>
            </w:pPr>
            <w:r>
              <w:rPr>
                <w:b/>
                <w:sz w:val="23"/>
              </w:rPr>
              <w:t>Mục sẽ trình bày</w:t>
            </w:r>
          </w:p>
        </w:tc>
      </w:tr>
      <w:tr w14:paraId="63D04C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6057AB5E">
            <w:pPr>
              <w:spacing w:line="276" w:lineRule="auto"/>
              <w:jc w:val="left"/>
            </w:pPr>
            <w:r>
              <w:rPr>
                <w:rFonts w:ascii="Times New Roman" w:hAnsi="Times New Roman"/>
                <w:b w:val="0"/>
                <w:sz w:val="20"/>
              </w:rPr>
              <w:t>Cài đặt thuật toán quay lui tìm đường quân mã</w:t>
            </w:r>
          </w:p>
        </w:tc>
        <w:tc>
          <w:tcPr>
            <w:tcW w:w="3402" w:type="dxa"/>
            <w:vAlign w:val="center"/>
          </w:tcPr>
          <w:p w14:paraId="5B48F92E">
            <w:pPr>
              <w:spacing w:line="276" w:lineRule="auto"/>
              <w:jc w:val="left"/>
            </w:pPr>
            <w:r>
              <w:rPr>
                <w:rFonts w:ascii="Times New Roman" w:hAnsi="Times New Roman"/>
                <w:b w:val="0"/>
                <w:sz w:val="20"/>
              </w:rPr>
              <w:t>Hàm thu_ma, nuoc_di_hop_le trong src/DeTai.py</w:t>
            </w:r>
          </w:p>
        </w:tc>
        <w:tc>
          <w:tcPr>
            <w:tcW w:w="3969" w:type="dxa"/>
            <w:vAlign w:val="center"/>
          </w:tcPr>
          <w:p w14:paraId="673B5B37">
            <w:pPr>
              <w:spacing w:line="276" w:lineRule="auto"/>
              <w:jc w:val="left"/>
            </w:pPr>
            <w:r>
              <w:rPr>
                <w:rFonts w:ascii="Times New Roman" w:hAnsi="Times New Roman"/>
                <w:b w:val="0"/>
                <w:sz w:val="20"/>
              </w:rPr>
              <w:t>Mục 3.2, 3.3</w:t>
            </w:r>
          </w:p>
        </w:tc>
      </w:tr>
      <w:tr w14:paraId="335BEA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0373F811">
            <w:pPr>
              <w:spacing w:line="276" w:lineRule="auto"/>
              <w:jc w:val="left"/>
            </w:pPr>
            <w:r>
              <w:rPr>
                <w:rFonts w:ascii="Times New Roman" w:hAnsi="Times New Roman"/>
                <w:b w:val="0"/>
                <w:sz w:val="20"/>
              </w:rPr>
              <w:t>Kiểm nghiệm đường đi nhận được (oracle)</w:t>
            </w:r>
          </w:p>
        </w:tc>
        <w:tc>
          <w:tcPr>
            <w:tcW w:w="3402" w:type="dxa"/>
            <w:vAlign w:val="center"/>
          </w:tcPr>
          <w:p w14:paraId="77AB5860">
            <w:pPr>
              <w:spacing w:line="276" w:lineRule="auto"/>
              <w:jc w:val="left"/>
            </w:pPr>
            <w:r>
              <w:rPr>
                <w:rFonts w:ascii="Times New Roman" w:hAnsi="Times New Roman"/>
                <w:b w:val="0"/>
                <w:sz w:val="20"/>
              </w:rPr>
              <w:t>Hàm kiem_tra_duong trong src/DeTai.py</w:t>
            </w:r>
          </w:p>
        </w:tc>
        <w:tc>
          <w:tcPr>
            <w:tcW w:w="3969" w:type="dxa"/>
            <w:vAlign w:val="center"/>
          </w:tcPr>
          <w:p w14:paraId="721CA518">
            <w:pPr>
              <w:spacing w:line="276" w:lineRule="auto"/>
              <w:jc w:val="left"/>
            </w:pPr>
            <w:r>
              <w:rPr>
                <w:rFonts w:ascii="Times New Roman" w:hAnsi="Times New Roman"/>
                <w:b w:val="0"/>
                <w:sz w:val="20"/>
              </w:rPr>
              <w:t>Mục 3.2, 3.3</w:t>
            </w:r>
          </w:p>
        </w:tc>
      </w:tr>
      <w:tr w14:paraId="03803C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D1F9113">
            <w:pPr>
              <w:spacing w:line="276" w:lineRule="auto"/>
              <w:jc w:val="left"/>
            </w:pPr>
            <w:r>
              <w:rPr>
                <w:rFonts w:ascii="Times New Roman" w:hAnsi="Times New Roman"/>
                <w:b w:val="0"/>
                <w:sz w:val="20"/>
              </w:rPr>
              <w:t>Xác thực và từ chối đầu vào không hợp lệ</w:t>
            </w:r>
          </w:p>
        </w:tc>
        <w:tc>
          <w:tcPr>
            <w:tcW w:w="3402" w:type="dxa"/>
            <w:vAlign w:val="center"/>
          </w:tcPr>
          <w:p w14:paraId="4C75A066">
            <w:pPr>
              <w:spacing w:line="276" w:lineRule="auto"/>
              <w:jc w:val="left"/>
            </w:pPr>
            <w:r>
              <w:rPr>
                <w:rFonts w:ascii="Times New Roman" w:hAnsi="Times New Roman"/>
                <w:b w:val="0"/>
                <w:sz w:val="20"/>
              </w:rPr>
              <w:t>Hàm kiem_tra_dau_vao trong src/DeTai.py</w:t>
            </w:r>
          </w:p>
        </w:tc>
        <w:tc>
          <w:tcPr>
            <w:tcW w:w="3969" w:type="dxa"/>
            <w:vAlign w:val="center"/>
          </w:tcPr>
          <w:p w14:paraId="6F7DB694">
            <w:pPr>
              <w:spacing w:line="276" w:lineRule="auto"/>
              <w:jc w:val="left"/>
            </w:pPr>
            <w:r>
              <w:rPr>
                <w:rFonts w:ascii="Times New Roman" w:hAnsi="Times New Roman"/>
                <w:b w:val="0"/>
                <w:sz w:val="20"/>
              </w:rPr>
              <w:t>Mục 3.1.2</w:t>
            </w:r>
          </w:p>
        </w:tc>
      </w:tr>
      <w:tr w14:paraId="15829F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1701" w:type="dxa"/>
          </w:tcPr>
          <w:p w14:paraId="5FFCC0AF">
            <w:pPr>
              <w:spacing w:line="276" w:lineRule="auto"/>
              <w:jc w:val="left"/>
            </w:pPr>
            <w:r>
              <w:rPr>
                <w:rFonts w:ascii="Times New Roman" w:hAnsi="Times New Roman"/>
                <w:b w:val="0"/>
                <w:sz w:val="20"/>
              </w:rPr>
              <w:t>Chương trình demo kịch bản và nhập bàn phím</w:t>
            </w:r>
          </w:p>
        </w:tc>
        <w:tc>
          <w:tcPr>
            <w:tcW w:w="3402" w:type="dxa"/>
          </w:tcPr>
          <w:p w14:paraId="72FD3E0E">
            <w:pPr>
              <w:spacing w:line="276" w:lineRule="auto"/>
              <w:jc w:val="left"/>
            </w:pPr>
            <w:r>
              <w:rPr>
                <w:rFonts w:ascii="Times New Roman" w:hAnsi="Times New Roman"/>
                <w:b w:val="0"/>
                <w:sz w:val="20"/>
              </w:rPr>
              <w:t>Tệp demo.py (--ca=1..8 và --nhap)</w:t>
            </w:r>
          </w:p>
        </w:tc>
        <w:tc>
          <w:tcPr>
            <w:tcW w:w="3969" w:type="dxa"/>
          </w:tcPr>
          <w:p w14:paraId="3FAF7079">
            <w:pPr>
              <w:spacing w:line="276" w:lineRule="auto"/>
              <w:jc w:val="left"/>
            </w:pPr>
            <w:r>
              <w:rPr>
                <w:rFonts w:ascii="Times New Roman" w:hAnsi="Times New Roman"/>
                <w:b w:val="0"/>
                <w:sz w:val="20"/>
              </w:rPr>
              <w:t>Mục 4.3 - 4.6</w:t>
            </w:r>
          </w:p>
        </w:tc>
      </w:tr>
      <w:tr w14:paraId="605288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1701" w:type="dxa"/>
          </w:tcPr>
          <w:p w14:paraId="59B31356">
            <w:pPr>
              <w:spacing w:line="276" w:lineRule="auto"/>
              <w:jc w:val="left"/>
            </w:pPr>
            <w:r>
              <w:rPr>
                <w:rFonts w:ascii="Times New Roman" w:hAnsi="Times New Roman"/>
                <w:b w:val="0"/>
                <w:sz w:val="20"/>
              </w:rPr>
              <w:t>Kiểm thử tự động &gt;= 12 ca độc lập</w:t>
            </w:r>
          </w:p>
        </w:tc>
        <w:tc>
          <w:tcPr>
            <w:tcW w:w="3402" w:type="dxa"/>
          </w:tcPr>
          <w:p w14:paraId="4357F1DB">
            <w:pPr>
              <w:spacing w:line="276" w:lineRule="auto"/>
              <w:jc w:val="left"/>
            </w:pPr>
            <w:r>
              <w:rPr>
                <w:rFonts w:ascii="Times New Roman" w:hAnsi="Times New Roman"/>
                <w:b w:val="0"/>
                <w:sz w:val="20"/>
              </w:rPr>
              <w:t>Tệp test/runtests.py (20 ca, 35 assert PASS)</w:t>
            </w:r>
          </w:p>
        </w:tc>
        <w:tc>
          <w:tcPr>
            <w:tcW w:w="3969" w:type="dxa"/>
          </w:tcPr>
          <w:p w14:paraId="2705E0A3">
            <w:pPr>
              <w:spacing w:line="276" w:lineRule="auto"/>
              <w:jc w:val="left"/>
            </w:pPr>
            <w:r>
              <w:rPr>
                <w:rFonts w:ascii="Times New Roman" w:hAnsi="Times New Roman"/>
                <w:b w:val="0"/>
                <w:sz w:val="20"/>
              </w:rPr>
              <w:t>Mục 4.2, 4.7</w:t>
            </w:r>
          </w:p>
        </w:tc>
      </w:tr>
      <w:tr w14:paraId="18942F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1701" w:type="dxa"/>
          </w:tcPr>
          <w:p w14:paraId="4BE87803">
            <w:pPr>
              <w:spacing w:line="276" w:lineRule="auto"/>
              <w:jc w:val="left"/>
            </w:pPr>
            <w:r>
              <w:rPr>
                <w:rFonts w:ascii="Times New Roman" w:hAnsi="Times New Roman"/>
                <w:b w:val="0"/>
                <w:sz w:val="20"/>
              </w:rPr>
              <w:t>Khảo sát ba quy mô Q1, Q2, Q3</w:t>
            </w:r>
          </w:p>
        </w:tc>
        <w:tc>
          <w:tcPr>
            <w:tcW w:w="3402" w:type="dxa"/>
          </w:tcPr>
          <w:p w14:paraId="67A00A36">
            <w:pPr>
              <w:spacing w:line="276" w:lineRule="auto"/>
              <w:jc w:val="left"/>
            </w:pPr>
            <w:r>
              <w:rPr>
                <w:rFonts w:ascii="Times New Roman" w:hAnsi="Times New Roman"/>
                <w:b w:val="0"/>
                <w:sz w:val="20"/>
              </w:rPr>
              <w:t>Tệp scripts/khao_sat.py (n=1, n=3, n=5)</w:t>
            </w:r>
          </w:p>
        </w:tc>
        <w:tc>
          <w:tcPr>
            <w:tcW w:w="3969" w:type="dxa"/>
          </w:tcPr>
          <w:p w14:paraId="2EE7AC35">
            <w:pPr>
              <w:spacing w:line="276" w:lineRule="auto"/>
              <w:jc w:val="left"/>
            </w:pPr>
            <w:r>
              <w:rPr>
                <w:rFonts w:ascii="Times New Roman" w:hAnsi="Times New Roman"/>
                <w:b w:val="0"/>
                <w:sz w:val="20"/>
              </w:rPr>
              <w:t>Mục 4.8</w:t>
            </w:r>
          </w:p>
        </w:tc>
      </w:tr>
      <w:tr w14:paraId="13CE4F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1701" w:type="dxa"/>
          </w:tcPr>
          <w:p w14:paraId="7352BAC7">
            <w:pPr>
              <w:spacing w:line="276" w:lineRule="auto"/>
              <w:jc w:val="left"/>
            </w:pPr>
            <w:r>
              <w:rPr>
                <w:rFonts w:ascii="Times New Roman" w:hAnsi="Times New Roman"/>
                <w:b w:val="0"/>
                <w:sz w:val="20"/>
              </w:rPr>
              <w:t>Kho lưu trữ mã nguồn và clone kiểm tra</w:t>
            </w:r>
          </w:p>
        </w:tc>
        <w:tc>
          <w:tcPr>
            <w:tcW w:w="3402" w:type="dxa"/>
          </w:tcPr>
          <w:p w14:paraId="0459A252">
            <w:pPr>
              <w:spacing w:line="276" w:lineRule="auto"/>
              <w:jc w:val="left"/>
            </w:pPr>
            <w:r>
              <w:rPr>
                <w:rFonts w:ascii="Times New Roman" w:hAnsi="Times New Roman"/>
                <w:b w:val="0"/>
                <w:sz w:val="20"/>
              </w:rPr>
              <w:t>GitHub repo LongNhat3110/TuLeNhatLong tại commit C</w:t>
            </w:r>
          </w:p>
        </w:tc>
        <w:tc>
          <w:tcPr>
            <w:tcW w:w="3969" w:type="dxa"/>
          </w:tcPr>
          <w:p w14:paraId="1B841063">
            <w:pPr>
              <w:spacing w:line="276" w:lineRule="auto"/>
              <w:jc w:val="left"/>
            </w:pPr>
            <w:r>
              <w:rPr>
                <w:rFonts w:ascii="Times New Roman" w:hAnsi="Times New Roman"/>
                <w:b w:val="0"/>
                <w:sz w:val="20"/>
              </w:rPr>
              <w:t>Mục 4.9</w:t>
            </w:r>
          </w:p>
        </w:tc>
      </w:tr>
    </w:tbl>
    <w:p w14:paraId="6992CC97">
      <w:pPr>
        <w:pStyle w:val="169"/>
        <w:spacing w:before="0" w:line="240" w:lineRule="auto"/>
        <w:ind w:firstLine="0"/>
        <w:jc w:val="left"/>
      </w:pPr>
    </w:p>
    <w:p w14:paraId="3FBFA90D">
      <w:pPr>
        <w:pStyle w:val="2"/>
        <w:keepNext w:val="0"/>
        <w:spacing w:before="0" w:after="320"/>
      </w:pPr>
      <w:bookmarkStart w:id="15" w:name="_Toc10876"/>
      <w:r>
        <w:t>CHƯƠNG 2. CƠ SỞ LÝ THUYẾT</w:t>
      </w:r>
      <w:bookmarkEnd w:id="15"/>
    </w:p>
    <w:p w14:paraId="36C53CA7">
      <w:pPr>
        <w:pStyle w:val="3"/>
      </w:pPr>
      <w:bookmarkStart w:id="16" w:name="_Toc28505"/>
      <w:r>
        <w:t>2.1. Khái niệm và mô hình dữ liệu</w:t>
      </w:r>
      <w:bookmarkEnd w:id="16"/>
    </w:p>
    <w:p w14:paraId="47B49FD8">
      <w:pPr>
        <w:pStyle w:val="169"/>
        <w:spacing w:line="360" w:lineRule="auto"/>
      </w:pPr>
      <w:r>
        <w:rPr>
          <w:rFonts w:ascii="Times New Roman" w:hAnsi="Times New Roman"/>
          <w:b w:val="0"/>
          <w:i w:val="0"/>
          <w:sz w:val="26"/>
        </w:rPr>
        <w:t>Bài toán Mã đi tuần được mô hình hóa toán học dựa trên không gian trạng thái rời rạc hai chiều. Bàn cờ là tập tích Đề-các B = {1, 2, ..., n} x {1, 2, ..., n}. Mỗi ô trên bàn cờ được biểu diễn bằng một cặp số nguyên (r, c) trong đó r là chỉ số hàng và c là chỉ số cột. Quân mã có quy tắc di chuyển chữ L đặc thù: từ vị trí hiện tại (r, c), quân mã có thể nhảy tới vị trí (r', c') khi và chỉ khi bộ chênh lệch (|r' - r|, |c' - c|) nhận giá trị trong tập {(1, 2), (2, 1)}. Điều này tương đương với phương trình tích khoảng cách: |r' - r| * |c' - c| = 2 và |r' - r| + |c' - c| = 3. Từ một ô trong bàn cờ không bị giới hạn biên, quân mã có tối đa 8 nước đi tiềm năng.</w:t>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t>Hành trình quân mã mở (Open Knight's Tour) là một dãy gồm N = n^2 ô P = [p_1, p_2, ..., p_N] sao cho:</w:t>
      </w:r>
      <w:r>
        <w:rPr>
          <w:rFonts w:ascii="Times New Roman" w:hAnsi="Times New Roman"/>
          <w:b w:val="0"/>
          <w:i w:val="0"/>
          <w:sz w:val="26"/>
        </w:rPr>
        <w:br w:type="textWrapping"/>
      </w:r>
      <w:r>
        <w:rPr>
          <w:rFonts w:ascii="Times New Roman" w:hAnsi="Times New Roman"/>
          <w:b w:val="0"/>
          <w:i w:val="0"/>
          <w:sz w:val="26"/>
        </w:rPr>
        <w:t>1. p_1 = (1, 1) (điểm xuất phát cố định theo đề bài).</w:t>
      </w:r>
      <w:r>
        <w:rPr>
          <w:rFonts w:ascii="Times New Roman" w:hAnsi="Times New Roman"/>
          <w:b w:val="0"/>
          <w:i w:val="0"/>
          <w:sz w:val="26"/>
        </w:rPr>
        <w:br w:type="textWrapping"/>
      </w:r>
      <w:r>
        <w:rPr>
          <w:rFonts w:ascii="Times New Roman" w:hAnsi="Times New Roman"/>
          <w:b w:val="0"/>
          <w:i w:val="0"/>
          <w:sz w:val="26"/>
        </w:rPr>
        <w:t>2. p_i != p_j với mọi 1 &lt;= i &lt; j &lt;= N (mỗi ô trên bàn cờ được thăm đúng một lần duy nhất).</w:t>
      </w:r>
      <w:r>
        <w:rPr>
          <w:rFonts w:ascii="Times New Roman" w:hAnsi="Times New Roman"/>
          <w:b w:val="0"/>
          <w:i w:val="0"/>
          <w:sz w:val="26"/>
        </w:rPr>
        <w:br w:type="textWrapping"/>
      </w:r>
      <w:r>
        <w:rPr>
          <w:rFonts w:ascii="Times New Roman" w:hAnsi="Times New Roman"/>
          <w:b w:val="0"/>
          <w:i w:val="0"/>
          <w:sz w:val="26"/>
        </w:rPr>
        <w:t>3. Cặp ô liên tiếp (p_i, p_{i+1}) thỏa mãn quy tắc di chuyển của quân mã với mọi i = 1, ..., N-1.</w:t>
      </w:r>
      <w:r>
        <w:rPr>
          <w:rFonts w:ascii="Times New Roman" w:hAnsi="Times New Roman"/>
          <w:b w:val="0"/>
          <w:i w:val="0"/>
          <w:sz w:val="26"/>
        </w:rPr>
        <w:br w:type="textWrapping"/>
      </w:r>
      <w:r>
        <w:rPr>
          <w:rFonts w:ascii="Times New Roman" w:hAnsi="Times New Roman"/>
          <w:b w:val="0"/>
          <w:i w:val="0"/>
          <w:sz w:val="26"/>
        </w:rPr>
        <w:t>4. Không ràng buộc p_N và p_1 phải kề nhau (không yêu cầu chu trình đóng).</w:t>
      </w:r>
    </w:p>
    <w:p w14:paraId="7764FEC0">
      <w:pPr>
        <w:pStyle w:val="169"/>
        <w:spacing w:before="0" w:after="100" w:line="269" w:lineRule="auto"/>
        <w:ind w:firstLine="0"/>
        <w:jc w:val="left"/>
      </w:pPr>
    </w:p>
    <w:p w14:paraId="788E116B">
      <w:pPr>
        <w:pStyle w:val="3"/>
      </w:pPr>
      <w:bookmarkStart w:id="17" w:name="_Toc4680"/>
      <w:r>
        <w:t>2.2. Cấu trúc dữ liệu sử dụng</w:t>
      </w:r>
      <w:bookmarkEnd w:id="17"/>
    </w:p>
    <w:p w14:paraId="7D3F37DE">
      <w:pPr>
        <w:pStyle w:val="4"/>
      </w:pPr>
      <w:r>
        <w:t>2.2.1. Dữ liệu và thao tác chính</w:t>
      </w:r>
    </w:p>
    <w:p w14:paraId="7D4F458B">
      <w:pPr>
        <w:pStyle w:val="169"/>
        <w:spacing w:line="360" w:lineRule="auto"/>
      </w:pPr>
      <w:r>
        <w:rPr>
          <w:rFonts w:ascii="Times New Roman" w:hAnsi="Times New Roman"/>
          <w:b w:val="0"/>
          <w:i w:val="0"/>
          <w:sz w:val="26"/>
        </w:rPr>
        <w:t>Để biểu diễn trạng thái và thực hiện các thao tác tìm kiếm, đồ án sử dụng các cấu trúc dữ liệu nền tảng:</w:t>
      </w:r>
      <w:r>
        <w:rPr>
          <w:rFonts w:ascii="Times New Roman" w:hAnsi="Times New Roman"/>
          <w:b w:val="0"/>
          <w:i w:val="0"/>
          <w:sz w:val="26"/>
        </w:rPr>
        <w:br w:type="textWrapping"/>
      </w:r>
      <w:r>
        <w:rPr>
          <w:rFonts w:ascii="Times New Roman" w:hAnsi="Times New Roman"/>
          <w:b w:val="0"/>
          <w:i w:val="0"/>
          <w:sz w:val="26"/>
        </w:rPr>
        <w:t>1. Ma trận bàn cờ hai chiều `ban` (List[List[int]]): Kích thước n hàng x n cột. Quy ước giá trị:</w:t>
      </w:r>
      <w:r>
        <w:rPr>
          <w:rFonts w:ascii="Times New Roman" w:hAnsi="Times New Roman"/>
          <w:b w:val="0"/>
          <w:i w:val="0"/>
          <w:sz w:val="26"/>
        </w:rPr>
        <w:br w:type="textWrapping"/>
      </w:r>
      <w:r>
        <w:rPr>
          <w:rFonts w:ascii="Times New Roman" w:hAnsi="Times New Roman"/>
          <w:b w:val="0"/>
          <w:i w:val="0"/>
          <w:sz w:val="26"/>
        </w:rPr>
        <w:t xml:space="preserve">   - ban[r-1][c-1] == 0: Ô (r, c) chưa được quân mã ghé thăm.</w:t>
      </w:r>
      <w:r>
        <w:rPr>
          <w:rFonts w:ascii="Times New Roman" w:hAnsi="Times New Roman"/>
          <w:b w:val="0"/>
          <w:i w:val="0"/>
          <w:sz w:val="26"/>
        </w:rPr>
        <w:br w:type="textWrapping"/>
      </w:r>
      <w:r>
        <w:rPr>
          <w:rFonts w:ascii="Times New Roman" w:hAnsi="Times New Roman"/>
          <w:b w:val="0"/>
          <w:i w:val="0"/>
          <w:sz w:val="26"/>
        </w:rPr>
        <w:t xml:space="preserve">   - ban[r-1][c-1] == k (với 1 &lt;= k &lt;= n^2): Ô (r, c) được quân mã ghé thăm ở bước thứ k.</w:t>
      </w:r>
      <w:r>
        <w:rPr>
          <w:rFonts w:ascii="Times New Roman" w:hAnsi="Times New Roman"/>
          <w:b w:val="0"/>
          <w:i w:val="0"/>
          <w:sz w:val="26"/>
        </w:rPr>
        <w:br w:type="textWrapping"/>
      </w:r>
      <w:r>
        <w:rPr>
          <w:rFonts w:ascii="Times New Roman" w:hAnsi="Times New Roman"/>
          <w:b w:val="0"/>
          <w:i w:val="0"/>
          <w:sz w:val="26"/>
        </w:rPr>
        <w:t xml:space="preserve">   Cấu trúc ma trận cho phép thao tác truy xuất và kiểm tra trạng thái ô bất kỳ với độ phức tạp thời gian O(1).</w:t>
      </w:r>
      <w:r>
        <w:rPr>
          <w:rFonts w:ascii="Times New Roman" w:hAnsi="Times New Roman"/>
          <w:b w:val="0"/>
          <w:i w:val="0"/>
          <w:sz w:val="26"/>
        </w:rPr>
        <w:br w:type="textWrapping"/>
      </w:r>
      <w:r>
        <w:rPr>
          <w:rFonts w:ascii="Times New Roman" w:hAnsi="Times New Roman"/>
          <w:b w:val="0"/>
          <w:i w:val="0"/>
          <w:sz w:val="26"/>
        </w:rPr>
        <w:t>2. Danh sách đường đi `duong` (List[Tuple[int, int]]): Mảng động lưu trữ tuần tự các ô đã thăm. Tại bước thứ k, `duong` có đúng k phần tử. Khi tìm kiếm thành công, `duong` chứa đủ n^2 cặp tọa độ đại diện cho lời giải trọn vẹn.</w:t>
      </w:r>
      <w:r>
        <w:rPr>
          <w:rFonts w:ascii="Times New Roman" w:hAnsi="Times New Roman"/>
          <w:b w:val="0"/>
          <w:i w:val="0"/>
          <w:sz w:val="26"/>
        </w:rPr>
        <w:br w:type="textWrapping"/>
      </w:r>
      <w:r>
        <w:rPr>
          <w:rFonts w:ascii="Times New Roman" w:hAnsi="Times New Roman"/>
          <w:b w:val="0"/>
          <w:i w:val="0"/>
          <w:sz w:val="26"/>
        </w:rPr>
        <w:t>3. Hai mảng hằng số độ lệch `DR` và `DC` gồm 8 phần tử: DR = [2, 2, -2, -2, 1, 1, -1, -1], DC = [1, -1, 1, -1, 2, -2, 2, -2]. Mỗi chỉ số k từ 0 đến 7 biểu diễn một hướng nhảy cụ thể của quân mã, giúp việc sinh nước đi kế tiếp diễn ra nhanh gọn và chính xác.</w:t>
      </w:r>
      <w:r>
        <w:rPr>
          <w:rFonts w:ascii="Times New Roman" w:hAnsi="Times New Roman"/>
          <w:b w:val="0"/>
          <w:i w:val="0"/>
          <w:sz w:val="26"/>
        </w:rPr>
        <w:br w:type="textWrapping"/>
      </w:r>
      <w:r>
        <w:rPr>
          <w:rFonts w:ascii="Times New Roman" w:hAnsi="Times New Roman"/>
          <w:b w:val="0"/>
          <w:i w:val="0"/>
          <w:sz w:val="26"/>
        </w:rPr>
        <w:t>4. Biến cờ hiệu `da_tim` ([False/True]): Đóng vai trò kiểm soát đệ quy, khi tìm thấy nghiệm đầu tiên cờ được bật sang True để dừng lập tức mọi nhánh đệ quy còn lại.</w:t>
      </w:r>
    </w:p>
    <w:p w14:paraId="652BD61D">
      <w:pPr>
        <w:pStyle w:val="169"/>
        <w:spacing w:before="0" w:after="100" w:line="269" w:lineRule="auto"/>
        <w:ind w:firstLine="0"/>
        <w:jc w:val="left"/>
      </w:pPr>
    </w:p>
    <w:p w14:paraId="5DC1F0AC">
      <w:pPr>
        <w:pStyle w:val="4"/>
      </w:pPr>
      <w:r>
        <w:t>2.2.2. Quy ước và điều kiện hợp lệ</w:t>
      </w:r>
    </w:p>
    <w:p w14:paraId="743AE407">
      <w:pPr>
        <w:pStyle w:val="169"/>
        <w:spacing w:line="360" w:lineRule="auto"/>
      </w:pPr>
      <w:r>
        <w:rPr>
          <w:rFonts w:ascii="Times New Roman" w:hAnsi="Times New Roman"/>
          <w:b w:val="0"/>
          <w:i w:val="0"/>
          <w:sz w:val="26"/>
        </w:rPr>
        <w:t>Quy ước chỉ số và điều kiện hợp lệ:</w:t>
      </w:r>
      <w:r>
        <w:rPr>
          <w:rFonts w:ascii="Times New Roman" w:hAnsi="Times New Roman"/>
          <w:b w:val="0"/>
          <w:i w:val="0"/>
          <w:sz w:val="26"/>
        </w:rPr>
        <w:br w:type="textWrapping"/>
      </w:r>
      <w:r>
        <w:rPr>
          <w:rFonts w:ascii="Times New Roman" w:hAnsi="Times New Roman"/>
          <w:b w:val="0"/>
          <w:i w:val="0"/>
          <w:sz w:val="26"/>
        </w:rPr>
        <w:t>- Toàn bộ giao tiếp với bên ngoài (tham số hàm, in ấn, bảng kiểm thử) sử dụng quy ước 1-indexed (hàng từ 1..n, cột từ 1..n) phù hợp với chuẩn toán học và mô tả đề bài.</w:t>
      </w:r>
      <w:r>
        <w:rPr>
          <w:rFonts w:ascii="Times New Roman" w:hAnsi="Times New Roman"/>
          <w:b w:val="0"/>
          <w:i w:val="0"/>
          <w:sz w:val="26"/>
        </w:rPr>
        <w:br w:type="textWrapping"/>
      </w:r>
      <w:r>
        <w:rPr>
          <w:rFonts w:ascii="Times New Roman" w:hAnsi="Times New Roman"/>
          <w:b w:val="0"/>
          <w:i w:val="0"/>
          <w:sz w:val="26"/>
        </w:rPr>
        <w:t>- Khi ánh xạ vào bộ nhớ trong Python (0-indexed), chỉ số mảng được dịch chuyển: hàng chỉ số r ứng với r-1, cột chỉ số c ứng với c-1.</w:t>
      </w:r>
      <w:r>
        <w:rPr>
          <w:rFonts w:ascii="Times New Roman" w:hAnsi="Times New Roman"/>
          <w:b w:val="0"/>
          <w:i w:val="0"/>
          <w:sz w:val="26"/>
        </w:rPr>
        <w:br w:type="textWrapping"/>
      </w:r>
      <w:r>
        <w:rPr>
          <w:rFonts w:ascii="Times New Roman" w:hAnsi="Times New Roman"/>
          <w:b w:val="0"/>
          <w:i w:val="0"/>
          <w:sz w:val="26"/>
        </w:rPr>
        <w:t>- Điều kiện để một ô (r, c) là nước đi hợp lệ kế tiếp: Phải thỏa mãn đồng thời: (1) 1 &lt;= r &lt;= n; (2) 1 &lt;= c &lt;= n; (3) ban[r-1][c-1] == 0.</w:t>
      </w:r>
    </w:p>
    <w:p w14:paraId="124ACFD1">
      <w:pPr>
        <w:pStyle w:val="169"/>
        <w:spacing w:before="0" w:after="100" w:line="269" w:lineRule="auto"/>
        <w:ind w:firstLine="0"/>
        <w:jc w:val="left"/>
      </w:pPr>
    </w:p>
    <w:p w14:paraId="5B132E5C">
      <w:pPr>
        <w:pStyle w:val="174"/>
        <w:spacing w:before="80" w:after="100" w:line="269" w:lineRule="auto"/>
      </w:pPr>
      <w:bookmarkStart w:id="18" w:name="_Toc31971"/>
      <w:r>
        <w:t>Bảng 2.1 Biến cấu trúc và điều kiện phải duy trì</w:t>
      </w:r>
      <w:bookmarkEnd w:id="18"/>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3402"/>
        <w:gridCol w:w="3969"/>
      </w:tblGrid>
      <w:tr w14:paraId="26E610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701" w:type="dxa"/>
            <w:shd w:val="clear" w:color="auto" w:fill="E8EBEF"/>
            <w:vAlign w:val="center"/>
          </w:tcPr>
          <w:p w14:paraId="09E66A6C">
            <w:pPr>
              <w:spacing w:after="40" w:line="252" w:lineRule="auto"/>
            </w:pPr>
            <w:r>
              <w:rPr>
                <w:b/>
                <w:sz w:val="23"/>
              </w:rPr>
              <w:t>Ký hiệu / cấu trúc</w:t>
            </w:r>
          </w:p>
        </w:tc>
        <w:tc>
          <w:tcPr>
            <w:tcW w:w="3402" w:type="dxa"/>
            <w:shd w:val="clear" w:color="auto" w:fill="E8EBEF"/>
            <w:vAlign w:val="center"/>
          </w:tcPr>
          <w:p w14:paraId="678D7365">
            <w:pPr>
              <w:spacing w:after="40" w:line="252" w:lineRule="auto"/>
            </w:pPr>
            <w:r>
              <w:rPr>
                <w:b/>
                <w:sz w:val="23"/>
              </w:rPr>
              <w:t>Ý nghĩa</w:t>
            </w:r>
          </w:p>
        </w:tc>
        <w:tc>
          <w:tcPr>
            <w:tcW w:w="3969" w:type="dxa"/>
            <w:shd w:val="clear" w:color="auto" w:fill="E8EBEF"/>
            <w:vAlign w:val="center"/>
          </w:tcPr>
          <w:p w14:paraId="3890D271">
            <w:pPr>
              <w:spacing w:after="40" w:line="252" w:lineRule="auto"/>
            </w:pPr>
            <w:r>
              <w:rPr>
                <w:b/>
                <w:sz w:val="23"/>
              </w:rPr>
              <w:t>Miền / bất biến</w:t>
            </w:r>
          </w:p>
        </w:tc>
      </w:tr>
      <w:tr w14:paraId="40E6DC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4763D9C3">
            <w:pPr>
              <w:spacing w:line="276" w:lineRule="auto"/>
              <w:jc w:val="left"/>
            </w:pPr>
            <w:r>
              <w:rPr>
                <w:rFonts w:ascii="Times New Roman" w:hAnsi="Times New Roman"/>
                <w:b w:val="0"/>
                <w:sz w:val="20"/>
              </w:rPr>
              <w:t>ban[n][n]</w:t>
            </w:r>
          </w:p>
        </w:tc>
        <w:tc>
          <w:tcPr>
            <w:tcW w:w="3402" w:type="dxa"/>
            <w:vAlign w:val="center"/>
          </w:tcPr>
          <w:p w14:paraId="546F8D62">
            <w:pPr>
              <w:spacing w:line="276" w:lineRule="auto"/>
              <w:jc w:val="left"/>
            </w:pPr>
            <w:r>
              <w:rPr>
                <w:rFonts w:ascii="Times New Roman" w:hAnsi="Times New Roman"/>
                <w:b w:val="0"/>
                <w:sz w:val="20"/>
              </w:rPr>
              <w:t>Ma trận trạng thái bàn cờ n x n</w:t>
            </w:r>
          </w:p>
        </w:tc>
        <w:tc>
          <w:tcPr>
            <w:tcW w:w="3969" w:type="dxa"/>
            <w:vAlign w:val="center"/>
          </w:tcPr>
          <w:p w14:paraId="00897108">
            <w:pPr>
              <w:spacing w:line="276" w:lineRule="auto"/>
              <w:jc w:val="left"/>
            </w:pPr>
            <w:r>
              <w:rPr>
                <w:rFonts w:ascii="Times New Roman" w:hAnsi="Times New Roman"/>
                <w:b w:val="0"/>
                <w:sz w:val="20"/>
              </w:rPr>
              <w:t>Mỗi ô mang giá trị 0 (chưa thăm) hoặc k thuộc [1, n^2] (bước thăm)</w:t>
            </w:r>
          </w:p>
        </w:tc>
      </w:tr>
      <w:tr w14:paraId="759D60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28CD92B2">
            <w:pPr>
              <w:spacing w:line="276" w:lineRule="auto"/>
              <w:jc w:val="left"/>
            </w:pPr>
            <w:r>
              <w:rPr>
                <w:rFonts w:ascii="Times New Roman" w:hAnsi="Times New Roman"/>
                <w:b w:val="0"/>
                <w:sz w:val="20"/>
              </w:rPr>
              <w:t>duong</w:t>
            </w:r>
          </w:p>
        </w:tc>
        <w:tc>
          <w:tcPr>
            <w:tcW w:w="3402" w:type="dxa"/>
            <w:vAlign w:val="center"/>
          </w:tcPr>
          <w:p w14:paraId="173B6329">
            <w:pPr>
              <w:spacing w:line="276" w:lineRule="auto"/>
              <w:jc w:val="left"/>
            </w:pPr>
            <w:r>
              <w:rPr>
                <w:rFonts w:ascii="Times New Roman" w:hAnsi="Times New Roman"/>
                <w:b w:val="0"/>
                <w:sz w:val="20"/>
              </w:rPr>
              <w:t>Danh sách lưu tuần tự tọa độ bước đi</w:t>
            </w:r>
          </w:p>
        </w:tc>
        <w:tc>
          <w:tcPr>
            <w:tcW w:w="3969" w:type="dxa"/>
            <w:vAlign w:val="center"/>
          </w:tcPr>
          <w:p w14:paraId="10A81179">
            <w:pPr>
              <w:spacing w:line="276" w:lineRule="auto"/>
              <w:jc w:val="left"/>
            </w:pPr>
            <w:r>
              <w:rPr>
                <w:rFonts w:ascii="Times New Roman" w:hAnsi="Times New Roman"/>
                <w:b w:val="0"/>
                <w:sz w:val="20"/>
              </w:rPr>
              <w:t>Độ dài bằng số bước hiện tại; không có phần tử trùng; duong[0] == (1,1)</w:t>
            </w:r>
          </w:p>
        </w:tc>
      </w:tr>
      <w:tr w14:paraId="7F8D1D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1701" w:type="dxa"/>
          </w:tcPr>
          <w:p w14:paraId="478255F3">
            <w:pPr>
              <w:spacing w:line="276" w:lineRule="auto"/>
              <w:jc w:val="left"/>
            </w:pPr>
            <w:r>
              <w:rPr>
                <w:rFonts w:ascii="Times New Roman" w:hAnsi="Times New Roman"/>
                <w:b w:val="0"/>
                <w:sz w:val="20"/>
              </w:rPr>
              <w:t>DR, DC</w:t>
            </w:r>
          </w:p>
        </w:tc>
        <w:tc>
          <w:tcPr>
            <w:tcW w:w="3402" w:type="dxa"/>
          </w:tcPr>
          <w:p w14:paraId="6413A654">
            <w:pPr>
              <w:spacing w:line="276" w:lineRule="auto"/>
              <w:jc w:val="left"/>
            </w:pPr>
            <w:r>
              <w:rPr>
                <w:rFonts w:ascii="Times New Roman" w:hAnsi="Times New Roman"/>
                <w:b w:val="0"/>
                <w:sz w:val="20"/>
              </w:rPr>
              <w:t>Mảng 8 hằng số độ lệch tọa độ quân mã</w:t>
            </w:r>
          </w:p>
        </w:tc>
        <w:tc>
          <w:tcPr>
            <w:tcW w:w="3969" w:type="dxa"/>
          </w:tcPr>
          <w:p w14:paraId="67E36709">
            <w:pPr>
              <w:spacing w:line="276" w:lineRule="auto"/>
              <w:jc w:val="left"/>
            </w:pPr>
            <w:r>
              <w:rPr>
                <w:rFonts w:ascii="Times New Roman" w:hAnsi="Times New Roman"/>
                <w:b w:val="0"/>
                <w:sz w:val="20"/>
              </w:rPr>
              <w:t>Mỗi cặp (DR[k], DC[k]) có {|DR[k]|, |DC[k]|} = {1, 2}</w:t>
            </w:r>
          </w:p>
        </w:tc>
      </w:tr>
    </w:tbl>
    <w:p w14:paraId="318E2FBB">
      <w:pPr>
        <w:pStyle w:val="169"/>
        <w:spacing w:before="0" w:line="240" w:lineRule="auto"/>
        <w:ind w:firstLine="0"/>
        <w:jc w:val="left"/>
      </w:pPr>
    </w:p>
    <w:p w14:paraId="36C9F46C">
      <w:pPr>
        <w:pStyle w:val="169"/>
        <w:spacing w:before="0" w:after="100" w:line="269" w:lineRule="auto"/>
        <w:ind w:firstLine="0"/>
        <w:jc w:val="left"/>
      </w:pPr>
      <w:r>
        <w:rPr>
          <w:b/>
        </w:rPr>
        <w:t>Sơ đồ hoặc ví dụ mô hình</w:t>
      </w:r>
    </w:p>
    <w:p w14:paraId="7CB2A4C1">
      <w:pPr>
        <w:pStyle w:val="169"/>
        <w:spacing w:before="0" w:after="100" w:line="269" w:lineRule="auto"/>
        <w:ind w:firstLine="0"/>
        <w:jc w:val="left"/>
      </w:pPr>
      <w:sdt>
        <w:sdtPr>
          <w:alias w:val="CHÈN HÌNH 2.1 TỰ VẼ NẾU CẦN VÀ GIẢI THÍCH TRONG VĂN BẢN"/>
          <w:tag w:val="SV_0078"/>
          <w:id w:val="700078"/>
          <w:text w:multiLine="1"/>
        </w:sdtPr>
        <w:sdtContent>
          <w:r>
            <w:rPr>
              <w:sz w:val="24"/>
            </w:rPr>
            <w:t>[CHÈN HÌNH 2.1 TỰ VẼ NẾU CẦN VÀ GIẢI THÍCH TRONG VĂN BẢN]</w:t>
          </w:r>
        </w:sdtContent>
      </w:sdt>
    </w:p>
    <w:p w14:paraId="6C6771ED">
      <w:pPr>
        <w:pStyle w:val="169"/>
        <w:pageBreakBefore/>
        <w:spacing w:before="0" w:after="100" w:line="269" w:lineRule="auto"/>
        <w:ind w:firstLine="0"/>
        <w:jc w:val="center"/>
      </w:pPr>
      <w:r>
        <w:rPr>
          <w:b/>
          <w:sz w:val="28"/>
        </w:rPr>
        <w:t>Cơ sở thuật toán và giới hạn áp dụng</w:t>
      </w:r>
    </w:p>
    <w:p w14:paraId="578A8E01">
      <w:pPr>
        <w:pStyle w:val="3"/>
      </w:pPr>
      <w:bookmarkStart w:id="19" w:name="_Toc18521"/>
      <w:r>
        <w:t>2.3. Nguyên lý thuật toán</w:t>
      </w:r>
      <w:bookmarkEnd w:id="19"/>
    </w:p>
    <w:p w14:paraId="79768E68">
      <w:pPr>
        <w:pStyle w:val="4"/>
      </w:pPr>
      <w:r>
        <w:t>2.3.1. Ý tưởng xử lý</w:t>
      </w:r>
    </w:p>
    <w:p w14:paraId="54422803">
      <w:pPr>
        <w:pStyle w:val="169"/>
        <w:spacing w:line="360" w:lineRule="auto"/>
      </w:pPr>
      <w:r>
        <w:rPr>
          <w:rFonts w:ascii="Times New Roman" w:hAnsi="Times New Roman"/>
          <w:b w:val="0"/>
          <w:i w:val="0"/>
          <w:sz w:val="26"/>
        </w:rPr>
        <w:t>Giải thuật Quay lui (Backtracking) là giải thuật tìm kiếm theo chiều sâu (DFS) trên cây không gian trạng thái. Ý tưởng cốt lõi được mô tả như sau:</w:t>
      </w:r>
      <w:r>
        <w:rPr>
          <w:rFonts w:ascii="Times New Roman" w:hAnsi="Times New Roman"/>
          <w:b w:val="0"/>
          <w:i w:val="0"/>
          <w:sz w:val="26"/>
        </w:rPr>
        <w:br w:type="textWrapping"/>
      </w:r>
      <w:r>
        <w:rPr>
          <w:rFonts w:ascii="Times New Roman" w:hAnsi="Times New Roman"/>
          <w:b w:val="0"/>
          <w:i w:val="0"/>
          <w:sz w:val="26"/>
        </w:rPr>
        <w:t>- Bắt đầu từ trạng thái gốc: quân mã đứng tại (1, 1) ở bước 1, đánh dấu ban[0][0] = 1 và duong = [(1, 1)].</w:t>
      </w:r>
      <w:r>
        <w:rPr>
          <w:rFonts w:ascii="Times New Roman" w:hAnsi="Times New Roman"/>
          <w:b w:val="0"/>
          <w:i w:val="0"/>
          <w:sz w:val="26"/>
        </w:rPr>
        <w:br w:type="textWrapping"/>
      </w:r>
      <w:r>
        <w:rPr>
          <w:rFonts w:ascii="Times New Roman" w:hAnsi="Times New Roman"/>
          <w:b w:val="0"/>
          <w:i w:val="0"/>
          <w:sz w:val="26"/>
        </w:rPr>
        <w:t>- Tại mỗi bước thứ k (với k &lt; n^2), từ ô hiện tại (r, c), thuật toán lần lượt duyệt qua 8 hướng đi tiềm năng của quân mã. Với mỗi hướng k, tọa độ mới được xác định bởi r2 = r + DR[k] và c2 = c + DC[k].</w:t>
      </w:r>
      <w:r>
        <w:rPr>
          <w:rFonts w:ascii="Times New Roman" w:hAnsi="Times New Roman"/>
          <w:b w:val="0"/>
          <w:i w:val="0"/>
          <w:sz w:val="26"/>
        </w:rPr>
        <w:br w:type="textWrapping"/>
      </w:r>
      <w:r>
        <w:rPr>
          <w:rFonts w:ascii="Times New Roman" w:hAnsi="Times New Roman"/>
          <w:b w:val="0"/>
          <w:i w:val="0"/>
          <w:sz w:val="26"/>
        </w:rPr>
        <w:t>- Nếu ô (r2, c2) hợp lệ (nằm trong bàn cờ và chưa thăm), thuật toán tiến hành 'thử' (forward move): ghi nhận bước đi ban[r2-1][c2-1] = k + 1, thêm (r2, c2) vào duong, và gọi đệ quy thu_ma tại bước k + 1.</w:t>
      </w:r>
      <w:r>
        <w:rPr>
          <w:rFonts w:ascii="Times New Roman" w:hAnsi="Times New Roman"/>
          <w:b w:val="0"/>
          <w:i w:val="0"/>
          <w:sz w:val="26"/>
        </w:rPr>
        <w:br w:type="textWrapping"/>
      </w:r>
      <w:r>
        <w:rPr>
          <w:rFonts w:ascii="Times New Roman" w:hAnsi="Times New Roman"/>
          <w:b w:val="0"/>
          <w:i w:val="0"/>
          <w:sz w:val="26"/>
        </w:rPr>
        <w:t>- Nếu lời gọi đệ quy dẫn đến bế tắc (tất cả các nước đi từ ô đó đều không hợp lệ mà chưa đủ n^2 ô), thuật toán thực hiện 'quay lui' (backtrack): xóa (r2, c2) khỏi duong (pop), khôi phục trạng thái ban[r2-1][c2-1] = 0, và tiếp tục vòng lặp thử các hướng còn lại.</w:t>
      </w:r>
      <w:r>
        <w:rPr>
          <w:rFonts w:ascii="Times New Roman" w:hAnsi="Times New Roman"/>
          <w:b w:val="0"/>
          <w:i w:val="0"/>
          <w:sz w:val="26"/>
        </w:rPr>
        <w:br w:type="textWrapping"/>
      </w:r>
      <w:r>
        <w:rPr>
          <w:rFonts w:ascii="Times New Roman" w:hAnsi="Times New Roman"/>
          <w:b w:val="0"/>
          <w:i w:val="0"/>
          <w:sz w:val="26"/>
        </w:rPr>
        <w:t>- Nếu tìm thấy một nghiệm (buoc == n^2), đặt cờ da_tim = True và kết thúc toàn bộ nhánh tìm kiếm.</w:t>
      </w:r>
    </w:p>
    <w:p w14:paraId="0905DB3A">
      <w:pPr>
        <w:pStyle w:val="169"/>
        <w:spacing w:before="0" w:after="100" w:line="269" w:lineRule="auto"/>
        <w:ind w:firstLine="0"/>
        <w:jc w:val="left"/>
      </w:pPr>
    </w:p>
    <w:p w14:paraId="40B7F545">
      <w:pPr>
        <w:pStyle w:val="4"/>
      </w:pPr>
      <w:r>
        <w:t>2.3.2. Điều kiện bắt đầu và kết thúc</w:t>
      </w:r>
    </w:p>
    <w:p w14:paraId="6C49308E">
      <w:pPr>
        <w:pStyle w:val="169"/>
        <w:spacing w:line="360" w:lineRule="auto"/>
      </w:pPr>
      <w:r>
        <w:rPr>
          <w:rFonts w:ascii="Times New Roman" w:hAnsi="Times New Roman"/>
          <w:b w:val="0"/>
          <w:i w:val="0"/>
          <w:sz w:val="26"/>
        </w:rPr>
        <w:t>Điều kiện bắt đầu và điều kiện dừng của thuật toán:</w:t>
      </w:r>
      <w:r>
        <w:rPr>
          <w:rFonts w:ascii="Times New Roman" w:hAnsi="Times New Roman"/>
          <w:b w:val="0"/>
          <w:i w:val="0"/>
          <w:sz w:val="26"/>
        </w:rPr>
        <w:br w:type="textWrapping"/>
      </w:r>
      <w:r>
        <w:rPr>
          <w:rFonts w:ascii="Times New Roman" w:hAnsi="Times New Roman"/>
          <w:b w:val="0"/>
          <w:i w:val="0"/>
          <w:sz w:val="26"/>
        </w:rPr>
        <w:t>- Trạng thái khởi tạo: `buoc = 1`, tọa độ `(r, c) = (1, 1)`, `ban` được khởi tạo toàn số 0 ngoại trừ `ban[0][0] = 1`, `duong = [(1, 1)]`, `da_tim = [False]`.</w:t>
      </w:r>
      <w:r>
        <w:rPr>
          <w:rFonts w:ascii="Times New Roman" w:hAnsi="Times New Roman"/>
          <w:b w:val="0"/>
          <w:i w:val="0"/>
          <w:sz w:val="26"/>
        </w:rPr>
        <w:br w:type="textWrapping"/>
      </w:r>
      <w:r>
        <w:rPr>
          <w:rFonts w:ascii="Times New Roman" w:hAnsi="Times New Roman"/>
          <w:b w:val="0"/>
          <w:i w:val="0"/>
          <w:sz w:val="26"/>
        </w:rPr>
        <w:t>- Điều kiện dừng thành công (Base Case): Khi `buoc == n * n`. Lúc này quân mã đã ghé thăm trọn vẹn toàn bộ n^2 ô trên bàn cờ. Hàm gán `da_tim[0] = True` và lập tức trở về.</w:t>
      </w:r>
      <w:r>
        <w:rPr>
          <w:rFonts w:ascii="Times New Roman" w:hAnsi="Times New Roman"/>
          <w:b w:val="0"/>
          <w:i w:val="0"/>
          <w:sz w:val="26"/>
        </w:rPr>
        <w:br w:type="textWrapping"/>
      </w:r>
      <w:r>
        <w:rPr>
          <w:rFonts w:ascii="Times New Roman" w:hAnsi="Times New Roman"/>
          <w:b w:val="0"/>
          <w:i w:val="0"/>
          <w:sz w:val="26"/>
        </w:rPr>
        <w:t>- Điều kiện dừng bế tắc: Khi một ô không còn bất kỳ hướng đi nào hợp lệ trong 8 hướng, hàm đệ quy tự động kết thúc vòng lặp và lùi về bước trước đó.</w:t>
      </w:r>
      <w:r>
        <w:rPr>
          <w:rFonts w:ascii="Times New Roman" w:hAnsi="Times New Roman"/>
          <w:b w:val="0"/>
          <w:i w:val="0"/>
          <w:sz w:val="26"/>
        </w:rPr>
        <w:br w:type="textWrapping"/>
      </w:r>
      <w:r>
        <w:rPr>
          <w:rFonts w:ascii="Times New Roman" w:hAnsi="Times New Roman"/>
          <w:b w:val="0"/>
          <w:i w:val="0"/>
          <w:sz w:val="26"/>
        </w:rPr>
        <w:t>- Điều kiện kết thúc không có nghiệm: Khi toàn bộ cây tìm kiếm xuất phát từ (1, 1) đã được duyệt vét cạn mà không có nhánh nào chạm tới `buoc == n * n`. Lúc này `da_tim[0]` vẫn là False, hàm chính kết luận bàn cờ không có đường đi.</w:t>
      </w:r>
    </w:p>
    <w:p w14:paraId="4ED8A548">
      <w:pPr>
        <w:pStyle w:val="169"/>
        <w:spacing w:before="0" w:after="100" w:line="269" w:lineRule="auto"/>
        <w:ind w:firstLine="0"/>
        <w:jc w:val="left"/>
      </w:pPr>
    </w:p>
    <w:p w14:paraId="684991FF">
      <w:pPr>
        <w:pStyle w:val="3"/>
      </w:pPr>
      <w:bookmarkStart w:id="20" w:name="_Toc12093"/>
      <w:r>
        <w:t>2.4. Cơ sở đánh giá thời gian và bộ nhớ</w:t>
      </w:r>
      <w:bookmarkEnd w:id="20"/>
    </w:p>
    <w:p w14:paraId="6972D17B">
      <w:pPr>
        <w:pStyle w:val="169"/>
        <w:spacing w:line="360" w:lineRule="auto"/>
      </w:pPr>
      <w:r>
        <w:rPr>
          <w:rFonts w:ascii="Times New Roman" w:hAnsi="Times New Roman"/>
          <w:b w:val="0"/>
          <w:i w:val="0"/>
          <w:sz w:val="26"/>
        </w:rPr>
        <w:t>Cơ sở lý thuyết đánh giá độ phức tạp thời gian và không gian bộ nhớ:</w:t>
      </w:r>
      <w:r>
        <w:rPr>
          <w:rFonts w:ascii="Times New Roman" w:hAnsi="Times New Roman"/>
          <w:b w:val="0"/>
          <w:i w:val="0"/>
          <w:sz w:val="26"/>
        </w:rPr>
        <w:br w:type="textWrapping"/>
      </w:r>
      <w:r>
        <w:rPr>
          <w:rFonts w:ascii="Times New Roman" w:hAnsi="Times New Roman"/>
          <w:b w:val="0"/>
          <w:i w:val="0"/>
          <w:sz w:val="26"/>
        </w:rPr>
        <w:t>1. Thời gian tính toán: Không gian trạng thái của bài toán có thể mô hình hóa bằng một cây quyết định với độ sâu tối đa N = n^2. Tại mỗi nút của cây, quân mã có tối đa 8 khả năng phân nhánh. Do đó, cận trên lý thuyết trong trường hợp xấu nhất khi vét cạn toàn bộ không gian là O(8^N) = O(8^{n^2}). Tuy nhiên trên thực tế, số nước đi hợp lệ bị thu hẹp đáng kể do biên bàn cờ (đặc biệt ở các góc và cạnh) và do các ô đã thăm không được phép đi lại. Do đó, kích thước cây tìm kiếm thực tế nhỏ hơn rất nhiều, đảm bảo với n &lt;= 5 thuật toán thực thi trong vài phần nghìn giây.</w:t>
      </w:r>
      <w:r>
        <w:rPr>
          <w:rFonts w:ascii="Times New Roman" w:hAnsi="Times New Roman"/>
          <w:b w:val="0"/>
          <w:i w:val="0"/>
          <w:sz w:val="26"/>
        </w:rPr>
        <w:br w:type="textWrapping"/>
      </w:r>
      <w:r>
        <w:rPr>
          <w:rFonts w:ascii="Times New Roman" w:hAnsi="Times New Roman"/>
          <w:b w:val="0"/>
          <w:i w:val="0"/>
          <w:sz w:val="26"/>
        </w:rPr>
        <w:t>2. Không gian bộ nhớ: Bộ nhớ của chương trình gồm:</w:t>
      </w:r>
      <w:r>
        <w:rPr>
          <w:rFonts w:ascii="Times New Roman" w:hAnsi="Times New Roman"/>
          <w:b w:val="0"/>
          <w:i w:val="0"/>
          <w:sz w:val="26"/>
        </w:rPr>
        <w:br w:type="textWrapping"/>
      </w:r>
      <w:r>
        <w:rPr>
          <w:rFonts w:ascii="Times New Roman" w:hAnsi="Times New Roman"/>
          <w:b w:val="0"/>
          <w:i w:val="0"/>
          <w:sz w:val="26"/>
        </w:rPr>
        <w:t xml:space="preserve">   - Ma trận bàn cờ n x n ô: tốn O(n^2) bộ nhớ.</w:t>
      </w:r>
      <w:r>
        <w:rPr>
          <w:rFonts w:ascii="Times New Roman" w:hAnsi="Times New Roman"/>
          <w:b w:val="0"/>
          <w:i w:val="0"/>
          <w:sz w:val="26"/>
        </w:rPr>
        <w:br w:type="textWrapping"/>
      </w:r>
      <w:r>
        <w:rPr>
          <w:rFonts w:ascii="Times New Roman" w:hAnsi="Times New Roman"/>
          <w:b w:val="0"/>
          <w:i w:val="0"/>
          <w:sz w:val="26"/>
        </w:rPr>
        <w:t xml:space="preserve">   - Danh sách đường đi n^2 phần tử: tốn O(n^2) bộ nhớ.</w:t>
      </w:r>
      <w:r>
        <w:rPr>
          <w:rFonts w:ascii="Times New Roman" w:hAnsi="Times New Roman"/>
          <w:b w:val="0"/>
          <w:i w:val="0"/>
          <w:sz w:val="26"/>
        </w:rPr>
        <w:br w:type="textWrapping"/>
      </w:r>
      <w:r>
        <w:rPr>
          <w:rFonts w:ascii="Times New Roman" w:hAnsi="Times New Roman"/>
          <w:b w:val="0"/>
          <w:i w:val="0"/>
          <w:sz w:val="26"/>
        </w:rPr>
        <w:t xml:space="preserve">   - Ngăn xếp lời gọi đệ quy (call stack): độ sâu tối đa là n^2 tầng, mỗi khung ngăn xếp chiếm O(1) bộ nhớ, do đó ngăn xếp chiếm O(n^2).</w:t>
      </w:r>
      <w:r>
        <w:rPr>
          <w:rFonts w:ascii="Times New Roman" w:hAnsi="Times New Roman"/>
          <w:b w:val="0"/>
          <w:i w:val="0"/>
          <w:sz w:val="26"/>
        </w:rPr>
        <w:br w:type="textWrapping"/>
      </w:r>
      <w:r>
        <w:rPr>
          <w:rFonts w:ascii="Times New Roman" w:hAnsi="Times New Roman"/>
          <w:b w:val="0"/>
          <w:i w:val="0"/>
          <w:sz w:val="26"/>
        </w:rPr>
        <w:t xml:space="preserve">   Tổng chi phí bộ nhớ phụ là O(n^2), hoàn toàn tối ưu và phù hợp với mọi môi trường phần cứng.</w:t>
      </w:r>
    </w:p>
    <w:p w14:paraId="74DB4076">
      <w:pPr>
        <w:pStyle w:val="169"/>
        <w:spacing w:before="0" w:after="100" w:line="269" w:lineRule="auto"/>
        <w:ind w:firstLine="0"/>
        <w:jc w:val="left"/>
      </w:pPr>
    </w:p>
    <w:p w14:paraId="1A44D479">
      <w:pPr>
        <w:pStyle w:val="169"/>
        <w:spacing w:before="0" w:after="100" w:line="269" w:lineRule="auto"/>
        <w:ind w:firstLine="0"/>
        <w:jc w:val="left"/>
      </w:pPr>
      <w:r>
        <w:rPr>
          <w:b/>
        </w:rPr>
        <w:t>Giả mã nền tảng</w:t>
      </w:r>
    </w:p>
    <w:p w14:paraId="5D97E51F">
      <w:pPr>
        <w:pStyle w:val="169"/>
        <w:spacing w:before="0" w:after="100" w:line="269" w:lineRule="auto"/>
        <w:ind w:firstLine="0"/>
        <w:jc w:val="left"/>
      </w:pPr>
      <w:sdt>
        <w:sdtPr>
          <w:alias w:val="CHÈN GIẢ MÃ ĐÚNG THUẬT TOÁN; GHI NGUỒN VÀ PHẦN ĐIỀU CHỈNH"/>
          <w:tag w:val="SV_0082"/>
          <w:id w:val="700082"/>
          <w:text w:multiLine="1"/>
        </w:sdtPr>
        <w:sdtContent>
          <w:r>
            <w:rPr>
              <w:sz w:val="24"/>
            </w:rPr>
            <w:t>[CHÈN GIẢ MÃ ĐÚNG THUẬT TOÁN; GHI NGUỒN VÀ PHẦN ĐIỀU CHỈNH]</w:t>
          </w:r>
        </w:sdtContent>
      </w:sdt>
    </w:p>
    <w:p w14:paraId="273DB4D3">
      <w:pPr>
        <w:pStyle w:val="2"/>
        <w:keepNext w:val="0"/>
        <w:spacing w:before="0" w:after="320"/>
      </w:pPr>
      <w:bookmarkStart w:id="21" w:name="_Toc28220"/>
      <w:r>
        <w:t>CHƯƠNG 3. PHÂN TÍCH, THIẾT KẾ VÀ CÀI ĐẶT</w:t>
      </w:r>
      <w:bookmarkEnd w:id="21"/>
    </w:p>
    <w:p w14:paraId="054EBEF9">
      <w:pPr>
        <w:pStyle w:val="3"/>
      </w:pPr>
      <w:bookmarkStart w:id="22" w:name="_Toc26989"/>
      <w:r>
        <w:t>3.1. Phân tích yêu cầu chương trình</w:t>
      </w:r>
      <w:bookmarkEnd w:id="22"/>
    </w:p>
    <w:p w14:paraId="39011267">
      <w:pPr>
        <w:pStyle w:val="4"/>
      </w:pPr>
      <w:r>
        <w:t>3.1.1. Hợp đồng input/output</w:t>
      </w:r>
    </w:p>
    <w:p w14:paraId="792BB8E1">
      <w:pPr>
        <w:pStyle w:val="169"/>
        <w:spacing w:line="360" w:lineRule="auto"/>
      </w:pPr>
      <w:r>
        <w:rPr>
          <w:rFonts w:ascii="Times New Roman" w:hAnsi="Times New Roman"/>
          <w:b w:val="0"/>
          <w:i w:val="0"/>
          <w:sz w:val="26"/>
        </w:rPr>
        <w:t>Hợp đồng giao diện (API Contract) của hàm xử lý chính `giai_bai(n)`:</w:t>
      </w:r>
      <w:r>
        <w:rPr>
          <w:rFonts w:ascii="Times New Roman" w:hAnsi="Times New Roman"/>
          <w:b w:val="0"/>
          <w:i w:val="0"/>
          <w:sz w:val="26"/>
        </w:rPr>
        <w:br w:type="textWrapping"/>
      </w:r>
      <w:r>
        <w:rPr>
          <w:rFonts w:ascii="Times New Roman" w:hAnsi="Times New Roman"/>
          <w:b w:val="0"/>
          <w:i w:val="0"/>
          <w:sz w:val="26"/>
        </w:rPr>
        <w:t>- Tên hàm: `giai_bai(n: int) -&gt; Optional[List[Tuple[int, int]]]`</w:t>
      </w:r>
      <w:r>
        <w:rPr>
          <w:rFonts w:ascii="Times New Roman" w:hAnsi="Times New Roman"/>
          <w:b w:val="0"/>
          <w:i w:val="0"/>
          <w:sz w:val="26"/>
        </w:rPr>
        <w:br w:type="textWrapping"/>
      </w:r>
      <w:r>
        <w:rPr>
          <w:rFonts w:ascii="Times New Roman" w:hAnsi="Times New Roman"/>
          <w:b w:val="0"/>
          <w:i w:val="0"/>
          <w:sz w:val="26"/>
        </w:rPr>
        <w:t>- Tham số đầu vào: `n` (số nguyên) đại diện kích thước bàn cờ.</w:t>
      </w:r>
      <w:r>
        <w:rPr>
          <w:rFonts w:ascii="Times New Roman" w:hAnsi="Times New Roman"/>
          <w:b w:val="0"/>
          <w:i w:val="0"/>
          <w:sz w:val="26"/>
        </w:rPr>
        <w:br w:type="textWrapping"/>
      </w:r>
      <w:r>
        <w:rPr>
          <w:rFonts w:ascii="Times New Roman" w:hAnsi="Times New Roman"/>
          <w:b w:val="0"/>
          <w:i w:val="0"/>
          <w:sz w:val="26"/>
        </w:rPr>
        <w:t>- Tiền điều kiện (Pre-condition): `isinstance(n, int)` và `1 &lt;= n &lt;= 5`. Nếu vi phạm, ném lỗi `ValueError`.</w:t>
      </w:r>
      <w:r>
        <w:rPr>
          <w:rFonts w:ascii="Times New Roman" w:hAnsi="Times New Roman"/>
          <w:b w:val="0"/>
          <w:i w:val="0"/>
          <w:sz w:val="26"/>
        </w:rPr>
        <w:br w:type="textWrapping"/>
      </w:r>
      <w:r>
        <w:rPr>
          <w:rFonts w:ascii="Times New Roman" w:hAnsi="Times New Roman"/>
          <w:b w:val="0"/>
          <w:i w:val="0"/>
          <w:sz w:val="26"/>
        </w:rPr>
        <w:t>- Hậu điều kiện (Post-condition): Trả về `List[Tuple[int, int]]` có độ dài đúng n^2 và thỏa mãn kiểm tra của `kiem_tra_duong(duong, n)` nếu tìm thấy; trả về `None` nếu bàn cờ hợp lệ nhưng không tồn tại đường đi.</w:t>
      </w:r>
      <w:r>
        <w:rPr>
          <w:rFonts w:ascii="Times New Roman" w:hAnsi="Times New Roman"/>
          <w:b w:val="0"/>
          <w:i w:val="0"/>
          <w:sz w:val="26"/>
        </w:rPr>
        <w:br w:type="textWrapping"/>
      </w:r>
      <w:r>
        <w:rPr>
          <w:rFonts w:ascii="Times New Roman" w:hAnsi="Times New Roman"/>
          <w:b w:val="0"/>
          <w:i w:val="0"/>
          <w:sz w:val="26"/>
        </w:rPr>
        <w:t>- Trạng thái không thay đổi biến toàn cục: Thuật toán hoàn toàn thuần túy (pure function), mỗi lần gọi tạo trạng thái bàn cờ độc lập.</w:t>
      </w:r>
    </w:p>
    <w:p w14:paraId="1D608A2C">
      <w:pPr>
        <w:pStyle w:val="169"/>
        <w:spacing w:before="0" w:after="100" w:line="269" w:lineRule="auto"/>
        <w:ind w:firstLine="0"/>
        <w:jc w:val="left"/>
      </w:pPr>
    </w:p>
    <w:p w14:paraId="1BA18C55">
      <w:pPr>
        <w:pStyle w:val="4"/>
      </w:pPr>
      <w:r>
        <w:t>3.1.2. Kiểm tra đầu vào</w:t>
      </w:r>
    </w:p>
    <w:p w14:paraId="1F916442">
      <w:pPr>
        <w:pStyle w:val="169"/>
        <w:spacing w:line="360" w:lineRule="auto"/>
      </w:pPr>
      <w:r>
        <w:rPr>
          <w:rFonts w:ascii="Times New Roman" w:hAnsi="Times New Roman"/>
          <w:b w:val="0"/>
          <w:i w:val="0"/>
          <w:sz w:val="26"/>
        </w:rPr>
        <w:t>Hàm kiểm tra đầu vào `kiem_tra_dau_vao(n)` được thiết kế như một chốt chặn bảo vệ (validator):</w:t>
      </w:r>
      <w:r>
        <w:rPr>
          <w:rFonts w:ascii="Times New Roman" w:hAnsi="Times New Roman"/>
          <w:b w:val="0"/>
          <w:i w:val="0"/>
          <w:sz w:val="26"/>
        </w:rPr>
        <w:br w:type="textWrapping"/>
      </w:r>
      <w:r>
        <w:rPr>
          <w:rFonts w:ascii="Times New Roman" w:hAnsi="Times New Roman"/>
          <w:b w:val="0"/>
          <w:i w:val="0"/>
          <w:sz w:val="26"/>
        </w:rPr>
        <w:t>- Kiểm tra kiểu: Đảm bảo n là số nguyên (int). Nếu n là chuỗi, số thực hoặc kiểu khác, ném `ValueError('n phai la so nguyen')`.</w:t>
      </w:r>
      <w:r>
        <w:rPr>
          <w:rFonts w:ascii="Times New Roman" w:hAnsi="Times New Roman"/>
          <w:b w:val="0"/>
          <w:i w:val="0"/>
          <w:sz w:val="26"/>
        </w:rPr>
        <w:br w:type="textWrapping"/>
      </w:r>
      <w:r>
        <w:rPr>
          <w:rFonts w:ascii="Times New Roman" w:hAnsi="Times New Roman"/>
          <w:b w:val="0"/>
          <w:i w:val="0"/>
          <w:sz w:val="26"/>
        </w:rPr>
        <w:t>- Kiểm tra miền giá trị: Đảm bảo 1 &lt;= n &lt;= 5. Nếu n &lt; 1 hoặc n &gt; 5, ném `ValueError(f'n phai trong [1,5]; nhan duoc n={n}')`.</w:t>
      </w:r>
      <w:r>
        <w:rPr>
          <w:rFonts w:ascii="Times New Roman" w:hAnsi="Times New Roman"/>
          <w:b w:val="0"/>
          <w:i w:val="0"/>
          <w:sz w:val="26"/>
        </w:rPr>
        <w:br w:type="textWrapping"/>
      </w:r>
      <w:r>
        <w:rPr>
          <w:rFonts w:ascii="Times New Roman" w:hAnsi="Times New Roman"/>
          <w:b w:val="0"/>
          <w:i w:val="0"/>
          <w:sz w:val="26"/>
        </w:rPr>
        <w:t>- Nguyên tắc thiết kế: Validator từ chối thực thi TRƯỚC KHI cấp phát bộ nhớ hoặc gọi thuật toán quay lui. Điều này phân biệt rạch ròi giữa 'dữ liệu vào sai quy cách' (từ chối ngay) và 'bài toán hợp lệ nhưng vô nghiệm' (chạy thuật toán và trả về None).</w:t>
      </w:r>
    </w:p>
    <w:p w14:paraId="27C0077A">
      <w:pPr>
        <w:pStyle w:val="169"/>
        <w:spacing w:before="0" w:after="100" w:line="269" w:lineRule="auto"/>
        <w:ind w:firstLine="0"/>
        <w:jc w:val="left"/>
      </w:pPr>
    </w:p>
    <w:p w14:paraId="0CEBA273">
      <w:pPr>
        <w:pStyle w:val="3"/>
      </w:pPr>
      <w:bookmarkStart w:id="23" w:name="_Toc21948"/>
      <w:r>
        <w:t>3.2. Thiết kế các hàm và dữ liệu</w:t>
      </w:r>
      <w:bookmarkEnd w:id="23"/>
    </w:p>
    <w:p w14:paraId="46C3C20F">
      <w:pPr>
        <w:pStyle w:val="169"/>
        <w:spacing w:line="360" w:lineRule="auto"/>
      </w:pPr>
      <w:r>
        <w:rPr>
          <w:rFonts w:ascii="Times New Roman" w:hAnsi="Times New Roman"/>
          <w:b w:val="0"/>
          <w:i w:val="0"/>
          <w:sz w:val="26"/>
        </w:rPr>
        <w:t>Cấu trúc các hàm và trách nhiệm trong module `src/DeTai.py`:</w:t>
      </w:r>
      <w:r>
        <w:rPr>
          <w:rFonts w:ascii="Times New Roman" w:hAnsi="Times New Roman"/>
          <w:b w:val="0"/>
          <w:i w:val="0"/>
          <w:sz w:val="26"/>
        </w:rPr>
        <w:br w:type="textWrapping"/>
      </w:r>
      <w:r>
        <w:rPr>
          <w:rFonts w:ascii="Times New Roman" w:hAnsi="Times New Roman"/>
          <w:b w:val="0"/>
          <w:i w:val="0"/>
          <w:sz w:val="26"/>
        </w:rPr>
        <w:t>Chương trình được thiết kế mô đun hóa cao, phân tách rõ ràng giữa kiểm tra, giải thuật lõi và kiểm nghiệm kết quả. Mọi hàm đều được tự cài đặt bằng các lệnh cơ sở của Python, không sử dụng bất kỳ thư viện hỗ trợ ngoài nào.</w:t>
      </w:r>
    </w:p>
    <w:p w14:paraId="5EF8A0B3">
      <w:pPr>
        <w:pStyle w:val="169"/>
        <w:spacing w:before="0" w:after="100" w:line="269" w:lineRule="auto"/>
        <w:ind w:firstLine="0"/>
        <w:jc w:val="left"/>
      </w:pPr>
    </w:p>
    <w:p w14:paraId="0339D869">
      <w:pPr>
        <w:pStyle w:val="174"/>
        <w:spacing w:before="80" w:after="100" w:line="269" w:lineRule="auto"/>
      </w:pPr>
      <w:bookmarkStart w:id="24" w:name="_Toc15362"/>
      <w:r>
        <w:t>Bảng 3.1 Tổ chức các hàm và tệp</w:t>
      </w:r>
      <w:bookmarkEnd w:id="24"/>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2268"/>
        <w:gridCol w:w="2268"/>
        <w:gridCol w:w="2835"/>
      </w:tblGrid>
      <w:tr w14:paraId="352AE2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701" w:type="dxa"/>
            <w:shd w:val="clear" w:color="auto" w:fill="E8EBEF"/>
            <w:vAlign w:val="center"/>
          </w:tcPr>
          <w:p w14:paraId="5D2FDE67">
            <w:pPr>
              <w:spacing w:after="40" w:line="252" w:lineRule="auto"/>
            </w:pPr>
            <w:r>
              <w:rPr>
                <w:b/>
                <w:sz w:val="23"/>
              </w:rPr>
              <w:t>Hàm / tệp</w:t>
            </w:r>
          </w:p>
        </w:tc>
        <w:tc>
          <w:tcPr>
            <w:tcW w:w="2268" w:type="dxa"/>
            <w:shd w:val="clear" w:color="auto" w:fill="E8EBEF"/>
            <w:vAlign w:val="center"/>
          </w:tcPr>
          <w:p w14:paraId="10740059">
            <w:pPr>
              <w:spacing w:after="40" w:line="252" w:lineRule="auto"/>
            </w:pPr>
            <w:r>
              <w:rPr>
                <w:b/>
                <w:sz w:val="23"/>
              </w:rPr>
              <w:t>Input</w:t>
            </w:r>
          </w:p>
        </w:tc>
        <w:tc>
          <w:tcPr>
            <w:tcW w:w="2268" w:type="dxa"/>
            <w:shd w:val="clear" w:color="auto" w:fill="E8EBEF"/>
            <w:vAlign w:val="center"/>
          </w:tcPr>
          <w:p w14:paraId="4D3E022A">
            <w:pPr>
              <w:spacing w:after="40" w:line="252" w:lineRule="auto"/>
            </w:pPr>
            <w:r>
              <w:rPr>
                <w:b/>
                <w:sz w:val="23"/>
              </w:rPr>
              <w:t>Output</w:t>
            </w:r>
          </w:p>
        </w:tc>
        <w:tc>
          <w:tcPr>
            <w:tcW w:w="2835" w:type="dxa"/>
            <w:shd w:val="clear" w:color="auto" w:fill="E8EBEF"/>
            <w:vAlign w:val="center"/>
          </w:tcPr>
          <w:p w14:paraId="5EE5E910">
            <w:pPr>
              <w:spacing w:after="40" w:line="252" w:lineRule="auto"/>
            </w:pPr>
            <w:r>
              <w:rPr>
                <w:b/>
                <w:sz w:val="23"/>
              </w:rPr>
              <w:t>Vai trò và phần tự cài</w:t>
            </w:r>
          </w:p>
        </w:tc>
      </w:tr>
      <w:tr w14:paraId="7B4EF6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022042C6">
            <w:pPr>
              <w:spacing w:line="276" w:lineRule="auto"/>
              <w:jc w:val="left"/>
            </w:pPr>
            <w:r>
              <w:rPr>
                <w:rFonts w:ascii="Times New Roman" w:hAnsi="Times New Roman"/>
                <w:b w:val="0"/>
                <w:sz w:val="20"/>
              </w:rPr>
              <w:t>kiem_tra_dau_vao(n)</w:t>
            </w:r>
          </w:p>
        </w:tc>
        <w:tc>
          <w:tcPr>
            <w:tcW w:w="2268" w:type="dxa"/>
            <w:vAlign w:val="center"/>
          </w:tcPr>
          <w:p w14:paraId="7211A4B1">
            <w:pPr>
              <w:spacing w:line="276" w:lineRule="auto"/>
              <w:jc w:val="left"/>
            </w:pPr>
            <w:r>
              <w:rPr>
                <w:rFonts w:ascii="Times New Roman" w:hAnsi="Times New Roman"/>
                <w:b w:val="0"/>
                <w:sz w:val="20"/>
              </w:rPr>
              <w:t>n (int)</w:t>
            </w:r>
          </w:p>
        </w:tc>
        <w:tc>
          <w:tcPr>
            <w:tcW w:w="2268" w:type="dxa"/>
            <w:vAlign w:val="center"/>
          </w:tcPr>
          <w:p w14:paraId="7DD07CC6">
            <w:pPr>
              <w:spacing w:line="276" w:lineRule="auto"/>
              <w:jc w:val="left"/>
            </w:pPr>
            <w:r>
              <w:rPr>
                <w:rFonts w:ascii="Times New Roman" w:hAnsi="Times New Roman"/>
                <w:b w:val="0"/>
                <w:sz w:val="20"/>
              </w:rPr>
              <w:t>None (ném lỗi nếu sai)</w:t>
            </w:r>
          </w:p>
        </w:tc>
        <w:tc>
          <w:tcPr>
            <w:tcW w:w="2835" w:type="dxa"/>
            <w:vAlign w:val="center"/>
          </w:tcPr>
          <w:p w14:paraId="6932B492">
            <w:pPr>
              <w:spacing w:line="276" w:lineRule="auto"/>
              <w:jc w:val="left"/>
            </w:pPr>
            <w:r>
              <w:rPr>
                <w:rFonts w:ascii="Times New Roman" w:hAnsi="Times New Roman"/>
                <w:b w:val="0"/>
                <w:sz w:val="20"/>
              </w:rPr>
              <w:t>Xác thực n thuộc [1, 5], ném ValueError có lý do rõ</w:t>
            </w:r>
          </w:p>
        </w:tc>
      </w:tr>
      <w:tr w14:paraId="401C2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5013A3C2">
            <w:pPr>
              <w:spacing w:line="276" w:lineRule="auto"/>
              <w:jc w:val="left"/>
            </w:pPr>
            <w:r>
              <w:rPr>
                <w:rFonts w:ascii="Times New Roman" w:hAnsi="Times New Roman"/>
                <w:b w:val="0"/>
                <w:sz w:val="20"/>
              </w:rPr>
              <w:t>nuoc_di_hop_le(r, c, ban, n)</w:t>
            </w:r>
          </w:p>
        </w:tc>
        <w:tc>
          <w:tcPr>
            <w:tcW w:w="2268" w:type="dxa"/>
            <w:vAlign w:val="center"/>
          </w:tcPr>
          <w:p w14:paraId="1461DD94">
            <w:pPr>
              <w:spacing w:line="276" w:lineRule="auto"/>
              <w:jc w:val="left"/>
            </w:pPr>
            <w:r>
              <w:rPr>
                <w:rFonts w:ascii="Times New Roman" w:hAnsi="Times New Roman"/>
                <w:b w:val="0"/>
                <w:sz w:val="20"/>
              </w:rPr>
              <w:t>r, c (int), ban, n</w:t>
            </w:r>
          </w:p>
        </w:tc>
        <w:tc>
          <w:tcPr>
            <w:tcW w:w="2268" w:type="dxa"/>
            <w:vAlign w:val="center"/>
          </w:tcPr>
          <w:p w14:paraId="39120EC7">
            <w:pPr>
              <w:spacing w:line="276" w:lineRule="auto"/>
              <w:jc w:val="left"/>
            </w:pPr>
            <w:r>
              <w:rPr>
                <w:rFonts w:ascii="Times New Roman" w:hAnsi="Times New Roman"/>
                <w:b w:val="0"/>
                <w:sz w:val="20"/>
              </w:rPr>
              <w:t>bool (True/False)</w:t>
            </w:r>
          </w:p>
        </w:tc>
        <w:tc>
          <w:tcPr>
            <w:tcW w:w="2835" w:type="dxa"/>
            <w:vAlign w:val="center"/>
          </w:tcPr>
          <w:p w14:paraId="232FA01F">
            <w:pPr>
              <w:spacing w:line="276" w:lineRule="auto"/>
              <w:jc w:val="left"/>
            </w:pPr>
            <w:r>
              <w:rPr>
                <w:rFonts w:ascii="Times New Roman" w:hAnsi="Times New Roman"/>
                <w:b w:val="0"/>
                <w:sz w:val="20"/>
              </w:rPr>
              <w:t>Kiểm ô (r,c) trong bàn cờ và chưa được thăm</w:t>
            </w:r>
          </w:p>
        </w:tc>
      </w:tr>
      <w:tr w14:paraId="76062A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31164FE2">
            <w:pPr>
              <w:spacing w:line="276" w:lineRule="auto"/>
              <w:jc w:val="left"/>
            </w:pPr>
            <w:r>
              <w:rPr>
                <w:rFonts w:ascii="Times New Roman" w:hAnsi="Times New Roman"/>
                <w:b w:val="0"/>
                <w:sz w:val="20"/>
              </w:rPr>
              <w:t>thu_ma(ban, r, c, buoc, n, ...)</w:t>
            </w:r>
          </w:p>
        </w:tc>
        <w:tc>
          <w:tcPr>
            <w:tcW w:w="2268" w:type="dxa"/>
            <w:vAlign w:val="center"/>
          </w:tcPr>
          <w:p w14:paraId="73FF349B">
            <w:pPr>
              <w:spacing w:line="276" w:lineRule="auto"/>
              <w:jc w:val="left"/>
            </w:pPr>
            <w:r>
              <w:rPr>
                <w:rFonts w:ascii="Times New Roman" w:hAnsi="Times New Roman"/>
                <w:b w:val="0"/>
                <w:sz w:val="20"/>
              </w:rPr>
              <w:t>ban, r, c, buoc, n, duong, da_tim</w:t>
            </w:r>
          </w:p>
        </w:tc>
        <w:tc>
          <w:tcPr>
            <w:tcW w:w="2268" w:type="dxa"/>
            <w:vAlign w:val="center"/>
          </w:tcPr>
          <w:p w14:paraId="083F2328">
            <w:pPr>
              <w:spacing w:line="276" w:lineRule="auto"/>
              <w:jc w:val="left"/>
            </w:pPr>
            <w:r>
              <w:rPr>
                <w:rFonts w:ascii="Times New Roman" w:hAnsi="Times New Roman"/>
                <w:b w:val="0"/>
                <w:sz w:val="20"/>
              </w:rPr>
              <w:t>None (cập nhật trạng thái)</w:t>
            </w:r>
          </w:p>
        </w:tc>
        <w:tc>
          <w:tcPr>
            <w:tcW w:w="2835" w:type="dxa"/>
            <w:vAlign w:val="center"/>
          </w:tcPr>
          <w:p w14:paraId="0869A49F">
            <w:pPr>
              <w:spacing w:line="276" w:lineRule="auto"/>
              <w:jc w:val="left"/>
            </w:pPr>
            <w:r>
              <w:rPr>
                <w:rFonts w:ascii="Times New Roman" w:hAnsi="Times New Roman"/>
                <w:b w:val="0"/>
                <w:sz w:val="20"/>
              </w:rPr>
              <w:t>Lõi thuật toán đệ quy quay lui vét cạn có cắt nhánh</w:t>
            </w:r>
          </w:p>
        </w:tc>
      </w:tr>
      <w:tr w14:paraId="4252BF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1701" w:type="dxa"/>
          </w:tcPr>
          <w:p w14:paraId="52673870">
            <w:pPr>
              <w:spacing w:line="276" w:lineRule="auto"/>
              <w:jc w:val="left"/>
            </w:pPr>
            <w:r>
              <w:rPr>
                <w:rFonts w:ascii="Times New Roman" w:hAnsi="Times New Roman"/>
                <w:b w:val="0"/>
                <w:sz w:val="20"/>
              </w:rPr>
              <w:t>kiem_tra_duong(duong, n)</w:t>
            </w:r>
          </w:p>
        </w:tc>
        <w:tc>
          <w:tcPr>
            <w:tcW w:w="2268" w:type="dxa"/>
          </w:tcPr>
          <w:p w14:paraId="23AA9279">
            <w:pPr>
              <w:spacing w:line="276" w:lineRule="auto"/>
              <w:jc w:val="left"/>
            </w:pPr>
            <w:r>
              <w:rPr>
                <w:rFonts w:ascii="Times New Roman" w:hAnsi="Times New Roman"/>
                <w:b w:val="0"/>
                <w:sz w:val="20"/>
              </w:rPr>
              <w:t>duong (list), n (int)</w:t>
            </w:r>
          </w:p>
        </w:tc>
        <w:tc>
          <w:tcPr>
            <w:tcW w:w="2268" w:type="dxa"/>
          </w:tcPr>
          <w:p w14:paraId="5D3C1931">
            <w:pPr>
              <w:spacing w:line="276" w:lineRule="auto"/>
              <w:jc w:val="left"/>
            </w:pPr>
            <w:r>
              <w:rPr>
                <w:rFonts w:ascii="Times New Roman" w:hAnsi="Times New Roman"/>
                <w:b w:val="0"/>
                <w:sz w:val="20"/>
              </w:rPr>
              <w:t>Tuple[bool, str]</w:t>
            </w:r>
          </w:p>
        </w:tc>
        <w:tc>
          <w:tcPr>
            <w:tcW w:w="2835" w:type="dxa"/>
          </w:tcPr>
          <w:p w14:paraId="7B0C0C98">
            <w:pPr>
              <w:spacing w:line="276" w:lineRule="auto"/>
              <w:jc w:val="left"/>
            </w:pPr>
            <w:r>
              <w:rPr>
                <w:rFonts w:ascii="Times New Roman" w:hAnsi="Times New Roman"/>
                <w:b w:val="0"/>
                <w:sz w:val="20"/>
              </w:rPr>
              <w:t>Bộ kiểm nghiệm độc lập (oracle): kiểm độ dài, điểm đầu, lặp, bước đi</w:t>
            </w:r>
          </w:p>
        </w:tc>
      </w:tr>
      <w:tr w14:paraId="75DE07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1701" w:type="dxa"/>
          </w:tcPr>
          <w:p w14:paraId="496A9CC4">
            <w:pPr>
              <w:spacing w:line="276" w:lineRule="auto"/>
              <w:jc w:val="left"/>
            </w:pPr>
            <w:r>
              <w:rPr>
                <w:rFonts w:ascii="Times New Roman" w:hAnsi="Times New Roman"/>
                <w:b w:val="0"/>
                <w:sz w:val="20"/>
              </w:rPr>
              <w:t>giai_bai(n)</w:t>
            </w:r>
          </w:p>
        </w:tc>
        <w:tc>
          <w:tcPr>
            <w:tcW w:w="2268" w:type="dxa"/>
          </w:tcPr>
          <w:p w14:paraId="1631E457">
            <w:pPr>
              <w:spacing w:line="276" w:lineRule="auto"/>
              <w:jc w:val="left"/>
            </w:pPr>
            <w:r>
              <w:rPr>
                <w:rFonts w:ascii="Times New Roman" w:hAnsi="Times New Roman"/>
                <w:b w:val="0"/>
                <w:sz w:val="20"/>
              </w:rPr>
              <w:t>n (int)</w:t>
            </w:r>
          </w:p>
        </w:tc>
        <w:tc>
          <w:tcPr>
            <w:tcW w:w="2268" w:type="dxa"/>
          </w:tcPr>
          <w:p w14:paraId="403E715D">
            <w:pPr>
              <w:spacing w:line="276" w:lineRule="auto"/>
              <w:jc w:val="left"/>
            </w:pPr>
            <w:r>
              <w:rPr>
                <w:rFonts w:ascii="Times New Roman" w:hAnsi="Times New Roman"/>
                <w:b w:val="0"/>
                <w:sz w:val="20"/>
              </w:rPr>
              <w:t>List[tuple] hoặc None</w:t>
            </w:r>
          </w:p>
        </w:tc>
        <w:tc>
          <w:tcPr>
            <w:tcW w:w="2835" w:type="dxa"/>
          </w:tcPr>
          <w:p w14:paraId="6C8FB3D6">
            <w:pPr>
              <w:spacing w:line="276" w:lineRule="auto"/>
              <w:jc w:val="left"/>
            </w:pPr>
            <w:r>
              <w:rPr>
                <w:rFonts w:ascii="Times New Roman" w:hAnsi="Times New Roman"/>
                <w:b w:val="0"/>
                <w:sz w:val="20"/>
              </w:rPr>
              <w:t>Hàm điều phối chính: kiểm tra -&gt; giải -&gt; kiểm nghiệm -&gt; trả kết quả</w:t>
            </w:r>
          </w:p>
        </w:tc>
      </w:tr>
    </w:tbl>
    <w:p w14:paraId="65AB1E72">
      <w:pPr>
        <w:pStyle w:val="169"/>
        <w:spacing w:before="0" w:line="240" w:lineRule="auto"/>
        <w:ind w:firstLine="0"/>
        <w:jc w:val="left"/>
      </w:pPr>
    </w:p>
    <w:p w14:paraId="70BBD7A6">
      <w:pPr>
        <w:pStyle w:val="169"/>
        <w:spacing w:before="0" w:after="100" w:line="269" w:lineRule="auto"/>
        <w:ind w:firstLine="0"/>
        <w:jc w:val="left"/>
      </w:pPr>
      <w:r>
        <w:rPr>
          <w:b/>
        </w:rPr>
        <w:t>Sơ đồ xử lý</w:t>
      </w:r>
    </w:p>
    <w:p w14:paraId="714CEC25">
      <w:pPr>
        <w:pStyle w:val="169"/>
        <w:spacing w:before="0" w:after="100" w:line="269" w:lineRule="auto"/>
        <w:ind w:firstLine="0"/>
        <w:jc w:val="left"/>
      </w:pPr>
      <w:sdt>
        <w:sdtPr>
          <w:alias w:val="CHÈN HÌNH 3.1 THỂ HIỆN NHẬP → KIỂM TRA → HÀM THUẬT TOÁN → OUTPUT"/>
          <w:tag w:val="SV_0098"/>
          <w:id w:val="700098"/>
          <w:text w:multiLine="1"/>
        </w:sdtPr>
        <w:sdtContent>
          <w:r>
            <w:rPr>
              <w:sz w:val="24"/>
            </w:rPr>
            <w:t>[CHÈN HÌNH 3.1 THỂ HIỆN NHẬP → KIỂM TRA → HÀM THUẬT TOÁN → OUTPUT]</w:t>
          </w:r>
        </w:sdtContent>
      </w:sdt>
    </w:p>
    <w:p w14:paraId="2F0C3690">
      <w:pPr>
        <w:pStyle w:val="169"/>
        <w:pageBreakBefore/>
        <w:spacing w:before="0" w:after="100" w:line="269" w:lineRule="auto"/>
        <w:ind w:firstLine="0"/>
        <w:jc w:val="center"/>
      </w:pPr>
      <w:r>
        <w:rPr>
          <w:b/>
          <w:sz w:val="28"/>
        </w:rPr>
        <w:t>Cài đặt phần quyết định</w:t>
      </w:r>
    </w:p>
    <w:p w14:paraId="0295F42E">
      <w:pPr>
        <w:pStyle w:val="174"/>
        <w:spacing w:before="0" w:after="100" w:line="269" w:lineRule="auto"/>
        <w:jc w:val="left"/>
      </w:pPr>
      <w:bookmarkStart w:id="25" w:name="_Toc31422"/>
      <w:r>
        <w:t>Bảng 3.2 Tiền điều kiện và hậu điều kiện của các hàm</w:t>
      </w:r>
      <w:bookmarkEnd w:id="25"/>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2268"/>
        <w:gridCol w:w="2268"/>
        <w:gridCol w:w="2268"/>
        <w:gridCol w:w="2268"/>
      </w:tblGrid>
      <w:tr w14:paraId="5B5133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2268" w:type="dxa"/>
            <w:shd w:val="clear" w:color="auto" w:fill="E8EBEF"/>
            <w:vAlign w:val="center"/>
          </w:tcPr>
          <w:p w14:paraId="4DC52F39">
            <w:pPr>
              <w:spacing w:after="60" w:line="259" w:lineRule="auto"/>
            </w:pPr>
            <w:r>
              <w:rPr>
                <w:b/>
                <w:sz w:val="23"/>
              </w:rPr>
              <w:t>Hàm và chữ ký</w:t>
            </w:r>
          </w:p>
        </w:tc>
        <w:tc>
          <w:tcPr>
            <w:tcW w:w="2268" w:type="dxa"/>
            <w:shd w:val="clear" w:color="auto" w:fill="E8EBEF"/>
            <w:vAlign w:val="center"/>
          </w:tcPr>
          <w:p w14:paraId="20B1857D">
            <w:pPr>
              <w:spacing w:after="60" w:line="259" w:lineRule="auto"/>
            </w:pPr>
            <w:r>
              <w:rPr>
                <w:b/>
                <w:sz w:val="23"/>
              </w:rPr>
              <w:t>Tiền điều kiện</w:t>
            </w:r>
          </w:p>
        </w:tc>
        <w:tc>
          <w:tcPr>
            <w:tcW w:w="2268" w:type="dxa"/>
            <w:shd w:val="clear" w:color="auto" w:fill="E8EBEF"/>
            <w:vAlign w:val="center"/>
          </w:tcPr>
          <w:p w14:paraId="555AC67B">
            <w:pPr>
              <w:spacing w:after="60" w:line="259" w:lineRule="auto"/>
            </w:pPr>
            <w:r>
              <w:rPr>
                <w:b/>
                <w:sz w:val="23"/>
              </w:rPr>
              <w:t>Hậu điều kiện</w:t>
            </w:r>
          </w:p>
        </w:tc>
        <w:tc>
          <w:tcPr>
            <w:tcW w:w="2268" w:type="dxa"/>
            <w:shd w:val="clear" w:color="auto" w:fill="E8EBEF"/>
            <w:vAlign w:val="center"/>
          </w:tcPr>
          <w:p w14:paraId="167D2DC2">
            <w:pPr>
              <w:spacing w:after="60" w:line="259" w:lineRule="auto"/>
            </w:pPr>
            <w:r>
              <w:rPr>
                <w:b/>
                <w:sz w:val="23"/>
              </w:rPr>
              <w:t>Lỗi hoặc trường hợp đặc biệt</w:t>
            </w:r>
          </w:p>
        </w:tc>
      </w:tr>
      <w:tr w14:paraId="757C69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66E89523">
            <w:pPr>
              <w:spacing w:line="276" w:lineRule="auto"/>
              <w:jc w:val="left"/>
            </w:pPr>
            <w:r>
              <w:rPr>
                <w:rFonts w:ascii="Times New Roman" w:hAnsi="Times New Roman"/>
                <w:b w:val="0"/>
                <w:sz w:val="20"/>
              </w:rPr>
              <w:t>kiem_tra_dau_vao(n)</w:t>
            </w:r>
          </w:p>
        </w:tc>
        <w:tc>
          <w:tcPr>
            <w:tcW w:w="2268" w:type="dxa"/>
            <w:vAlign w:val="center"/>
          </w:tcPr>
          <w:p w14:paraId="3E0A7155">
            <w:pPr>
              <w:spacing w:line="276" w:lineRule="auto"/>
              <w:jc w:val="left"/>
            </w:pPr>
            <w:r>
              <w:rPr>
                <w:rFonts w:ascii="Times New Roman" w:hAnsi="Times New Roman"/>
                <w:b w:val="0"/>
                <w:sz w:val="20"/>
              </w:rPr>
              <w:t>n bất kỳ</w:t>
            </w:r>
          </w:p>
        </w:tc>
        <w:tc>
          <w:tcPr>
            <w:tcW w:w="2268" w:type="dxa"/>
            <w:vAlign w:val="center"/>
          </w:tcPr>
          <w:p w14:paraId="0CA57EA2">
            <w:pPr>
              <w:spacing w:line="276" w:lineRule="auto"/>
              <w:jc w:val="left"/>
            </w:pPr>
            <w:r>
              <w:rPr>
                <w:rFonts w:ascii="Times New Roman" w:hAnsi="Times New Roman"/>
                <w:b w:val="0"/>
                <w:sz w:val="20"/>
              </w:rPr>
              <w:t>n là int và 1 &lt;= n &lt;= 5</w:t>
            </w:r>
          </w:p>
        </w:tc>
        <w:tc>
          <w:tcPr>
            <w:tcW w:w="2268" w:type="dxa"/>
            <w:vAlign w:val="center"/>
          </w:tcPr>
          <w:p w14:paraId="78D982C7">
            <w:pPr>
              <w:spacing w:line="276" w:lineRule="auto"/>
              <w:jc w:val="left"/>
            </w:pPr>
            <w:r>
              <w:rPr>
                <w:rFonts w:ascii="Times New Roman" w:hAnsi="Times New Roman"/>
                <w:b w:val="0"/>
                <w:sz w:val="20"/>
              </w:rPr>
              <w:t>Ném ValueError nếu n sai kiểu hoặc ngoài [1,5]</w:t>
            </w:r>
          </w:p>
        </w:tc>
      </w:tr>
      <w:tr w14:paraId="5B861F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0BE3F83A">
            <w:pPr>
              <w:spacing w:line="276" w:lineRule="auto"/>
              <w:jc w:val="left"/>
            </w:pPr>
            <w:r>
              <w:rPr>
                <w:rFonts w:ascii="Times New Roman" w:hAnsi="Times New Roman"/>
                <w:b w:val="0"/>
                <w:sz w:val="20"/>
              </w:rPr>
              <w:t>nuoc_di_hop_le(r, c, ban, n)</w:t>
            </w:r>
          </w:p>
        </w:tc>
        <w:tc>
          <w:tcPr>
            <w:tcW w:w="2268" w:type="dxa"/>
            <w:vAlign w:val="center"/>
          </w:tcPr>
          <w:p w14:paraId="705E51BA">
            <w:pPr>
              <w:spacing w:line="276" w:lineRule="auto"/>
              <w:jc w:val="left"/>
            </w:pPr>
            <w:r>
              <w:rPr>
                <w:rFonts w:ascii="Times New Roman" w:hAnsi="Times New Roman"/>
                <w:b w:val="0"/>
                <w:sz w:val="20"/>
              </w:rPr>
              <w:t>ban kích thước n x n</w:t>
            </w:r>
          </w:p>
        </w:tc>
        <w:tc>
          <w:tcPr>
            <w:tcW w:w="2268" w:type="dxa"/>
            <w:vAlign w:val="center"/>
          </w:tcPr>
          <w:p w14:paraId="14C30E00">
            <w:pPr>
              <w:spacing w:line="276" w:lineRule="auto"/>
              <w:jc w:val="left"/>
            </w:pPr>
            <w:r>
              <w:rPr>
                <w:rFonts w:ascii="Times New Roman" w:hAnsi="Times New Roman"/>
                <w:b w:val="0"/>
                <w:sz w:val="20"/>
              </w:rPr>
              <w:t>Trả True nếu 1&lt;=r,c&lt;=n và ban[r-1][c-1]==0</w:t>
            </w:r>
          </w:p>
        </w:tc>
        <w:tc>
          <w:tcPr>
            <w:tcW w:w="2268" w:type="dxa"/>
            <w:vAlign w:val="center"/>
          </w:tcPr>
          <w:p w14:paraId="71E15F02">
            <w:pPr>
              <w:spacing w:line="276" w:lineRule="auto"/>
              <w:jc w:val="left"/>
            </w:pPr>
            <w:r>
              <w:rPr>
                <w:rFonts w:ascii="Times New Roman" w:hAnsi="Times New Roman"/>
                <w:b w:val="0"/>
                <w:sz w:val="20"/>
              </w:rPr>
              <w:t>Trả False nếu ô ngoài biên hoặc đã thăm</w:t>
            </w:r>
          </w:p>
        </w:tc>
      </w:tr>
      <w:tr w14:paraId="14D38E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40C70F44">
            <w:pPr>
              <w:spacing w:line="276" w:lineRule="auto"/>
              <w:jc w:val="left"/>
            </w:pPr>
            <w:r>
              <w:rPr>
                <w:rFonts w:ascii="Times New Roman" w:hAnsi="Times New Roman"/>
                <w:b w:val="0"/>
                <w:sz w:val="20"/>
              </w:rPr>
              <w:t>thu_ma(ban, r, c, buoc, ...)</w:t>
            </w:r>
          </w:p>
        </w:tc>
        <w:tc>
          <w:tcPr>
            <w:tcW w:w="2268" w:type="dxa"/>
            <w:vAlign w:val="center"/>
          </w:tcPr>
          <w:p w14:paraId="31735B9C">
            <w:pPr>
              <w:spacing w:line="276" w:lineRule="auto"/>
              <w:jc w:val="left"/>
            </w:pPr>
            <w:r>
              <w:rPr>
                <w:rFonts w:ascii="Times New Roman" w:hAnsi="Times New Roman"/>
                <w:b w:val="0"/>
                <w:sz w:val="20"/>
              </w:rPr>
              <w:t>ban[r-1][c-1]==buoc, 1&lt;=buoc&lt;=n^2</w:t>
            </w:r>
          </w:p>
        </w:tc>
        <w:tc>
          <w:tcPr>
            <w:tcW w:w="2268" w:type="dxa"/>
            <w:vAlign w:val="center"/>
          </w:tcPr>
          <w:p w14:paraId="78216E47">
            <w:pPr>
              <w:spacing w:line="276" w:lineRule="auto"/>
              <w:jc w:val="left"/>
            </w:pPr>
            <w:r>
              <w:rPr>
                <w:rFonts w:ascii="Times New Roman" w:hAnsi="Times New Roman"/>
                <w:b w:val="0"/>
                <w:sz w:val="20"/>
              </w:rPr>
              <w:t>da_tim[0]==True nếu tìm thấy đường đủ n^2 ô</w:t>
            </w:r>
          </w:p>
        </w:tc>
        <w:tc>
          <w:tcPr>
            <w:tcW w:w="2268" w:type="dxa"/>
            <w:vAlign w:val="center"/>
          </w:tcPr>
          <w:p w14:paraId="290C569F">
            <w:pPr>
              <w:spacing w:line="276" w:lineRule="auto"/>
              <w:jc w:val="left"/>
            </w:pPr>
            <w:r>
              <w:rPr>
                <w:rFonts w:ascii="Times New Roman" w:hAnsi="Times New Roman"/>
                <w:b w:val="0"/>
                <w:sz w:val="20"/>
              </w:rPr>
              <w:t>Quay lui khôi phục ô về 0 nếu nhánh bế tắc</w:t>
            </w:r>
          </w:p>
        </w:tc>
      </w:tr>
      <w:tr w14:paraId="0768EC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c>
          <w:tcPr>
            <w:tcW w:w="2268" w:type="dxa"/>
          </w:tcPr>
          <w:p w14:paraId="67CAC818">
            <w:pPr>
              <w:spacing w:line="276" w:lineRule="auto"/>
              <w:jc w:val="left"/>
            </w:pPr>
            <w:r>
              <w:rPr>
                <w:rFonts w:ascii="Times New Roman" w:hAnsi="Times New Roman"/>
                <w:b w:val="0"/>
                <w:sz w:val="20"/>
              </w:rPr>
              <w:t>kiem_tra_duong(duong, n)</w:t>
            </w:r>
          </w:p>
        </w:tc>
        <w:tc>
          <w:tcPr>
            <w:tcW w:w="2268" w:type="dxa"/>
          </w:tcPr>
          <w:p w14:paraId="3D0DF785">
            <w:pPr>
              <w:spacing w:line="276" w:lineRule="auto"/>
              <w:jc w:val="left"/>
            </w:pPr>
            <w:r>
              <w:rPr>
                <w:rFonts w:ascii="Times New Roman" w:hAnsi="Times New Roman"/>
                <w:b w:val="0"/>
                <w:sz w:val="20"/>
              </w:rPr>
              <w:t>duong là list, n nguyên dương</w:t>
            </w:r>
          </w:p>
        </w:tc>
        <w:tc>
          <w:tcPr>
            <w:tcW w:w="2268" w:type="dxa"/>
          </w:tcPr>
          <w:p w14:paraId="7D986080">
            <w:pPr>
              <w:spacing w:line="276" w:lineRule="auto"/>
              <w:jc w:val="left"/>
            </w:pPr>
            <w:r>
              <w:rPr>
                <w:rFonts w:ascii="Times New Roman" w:hAnsi="Times New Roman"/>
                <w:b w:val="0"/>
                <w:sz w:val="20"/>
              </w:rPr>
              <w:t>True nếu đường đi hợp lệ toàn vẹn</w:t>
            </w:r>
          </w:p>
        </w:tc>
        <w:tc>
          <w:tcPr>
            <w:tcW w:w="2268" w:type="dxa"/>
          </w:tcPr>
          <w:p w14:paraId="02838E68">
            <w:pPr>
              <w:spacing w:line="276" w:lineRule="auto"/>
              <w:jc w:val="left"/>
            </w:pPr>
            <w:r>
              <w:rPr>
                <w:rFonts w:ascii="Times New Roman" w:hAnsi="Times New Roman"/>
                <w:b w:val="0"/>
                <w:sz w:val="20"/>
              </w:rPr>
              <w:t>False kèm thông báo chi tiết vị trí vi phạm</w:t>
            </w:r>
          </w:p>
        </w:tc>
      </w:tr>
      <w:tr w14:paraId="61E7FD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c>
          <w:tcPr>
            <w:tcW w:w="2268" w:type="dxa"/>
          </w:tcPr>
          <w:p w14:paraId="6B1B8021">
            <w:pPr>
              <w:spacing w:line="276" w:lineRule="auto"/>
              <w:jc w:val="left"/>
            </w:pPr>
            <w:r>
              <w:rPr>
                <w:rFonts w:ascii="Times New Roman" w:hAnsi="Times New Roman"/>
                <w:b w:val="0"/>
                <w:sz w:val="20"/>
              </w:rPr>
              <w:t>giai_bai(n)</w:t>
            </w:r>
          </w:p>
        </w:tc>
        <w:tc>
          <w:tcPr>
            <w:tcW w:w="2268" w:type="dxa"/>
          </w:tcPr>
          <w:p w14:paraId="0224E576">
            <w:pPr>
              <w:spacing w:line="276" w:lineRule="auto"/>
              <w:jc w:val="left"/>
            </w:pPr>
            <w:r>
              <w:rPr>
                <w:rFonts w:ascii="Times New Roman" w:hAnsi="Times New Roman"/>
                <w:b w:val="0"/>
                <w:sz w:val="20"/>
              </w:rPr>
              <w:t>n là số nguyên</w:t>
            </w:r>
          </w:p>
        </w:tc>
        <w:tc>
          <w:tcPr>
            <w:tcW w:w="2268" w:type="dxa"/>
          </w:tcPr>
          <w:p w14:paraId="532207CA">
            <w:pPr>
              <w:spacing w:line="276" w:lineRule="auto"/>
              <w:jc w:val="left"/>
            </w:pPr>
            <w:r>
              <w:rPr>
                <w:rFonts w:ascii="Times New Roman" w:hAnsi="Times New Roman"/>
                <w:b w:val="0"/>
                <w:sz w:val="20"/>
              </w:rPr>
              <w:t>Trả List n^2 ô hợp lệ hoặc None</w:t>
            </w:r>
          </w:p>
        </w:tc>
        <w:tc>
          <w:tcPr>
            <w:tcW w:w="2268" w:type="dxa"/>
          </w:tcPr>
          <w:p w14:paraId="52CC18BE">
            <w:pPr>
              <w:spacing w:line="276" w:lineRule="auto"/>
              <w:jc w:val="left"/>
            </w:pPr>
            <w:r>
              <w:rPr>
                <w:rFonts w:ascii="Times New Roman" w:hAnsi="Times New Roman"/>
                <w:b w:val="0"/>
                <w:sz w:val="20"/>
              </w:rPr>
              <w:t>Gọi validator; bắt lỗi assert nếu oracle không đạt</w:t>
            </w:r>
          </w:p>
        </w:tc>
      </w:tr>
    </w:tbl>
    <w:p w14:paraId="131468B9">
      <w:pPr>
        <w:pStyle w:val="169"/>
        <w:spacing w:before="0" w:after="100" w:line="269" w:lineRule="auto"/>
        <w:ind w:firstLine="0"/>
        <w:jc w:val="left"/>
      </w:pPr>
      <w:r>
        <w:rPr>
          <w:sz w:val="24"/>
        </w:rPr>
        <w:t>Hàm có thể là một hàm tính toán với biến số; không bắt buộc tạo lớp, cây, đồ thị hoặc cấu trúc ngoài phiếu. Ghi rõ dữ liệu nào bị thay đổi và thao tác nào phải tự cài.</w:t>
      </w:r>
    </w:p>
    <w:p w14:paraId="110242B3">
      <w:pPr>
        <w:pStyle w:val="3"/>
      </w:pPr>
      <w:bookmarkStart w:id="26" w:name="_Toc9173"/>
      <w:r>
        <w:t>3.3. Thuật toán và mã nguồn chính</w:t>
      </w:r>
      <w:bookmarkEnd w:id="26"/>
    </w:p>
    <w:p w14:paraId="1EC57711">
      <w:pPr>
        <w:pStyle w:val="4"/>
      </w:pPr>
      <w:r>
        <w:t>3.3.1. Giả mã theo cài đặt</w:t>
      </w:r>
    </w:p>
    <w:p w14:paraId="187576D5">
      <w:pPr>
        <w:pStyle w:val="169"/>
        <w:spacing w:line="312" w:lineRule="auto"/>
      </w:pPr>
      <w:r>
        <w:rPr>
          <w:rFonts w:ascii="Times New Roman" w:hAnsi="Times New Roman"/>
          <w:b w:val="0"/>
          <w:i w:val="0"/>
          <w:sz w:val="24"/>
        </w:rPr>
        <w:t>Giả mã chi tiết của thuật toán (khớp chính xác tên biến trong mã nguồn Python):</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Hằng số: DR = [2, 2, -2, -2, 1, 1, -1, -1]; DC = [1, -1, 1, -1, 2, -2, 2, -2]</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Hàm nuoc_di_hop_le(r, c, ban, n):</w:t>
      </w:r>
      <w:r>
        <w:rPr>
          <w:rFonts w:ascii="Times New Roman" w:hAnsi="Times New Roman"/>
          <w:b w:val="0"/>
          <w:i w:val="0"/>
          <w:sz w:val="24"/>
        </w:rPr>
        <w:br w:type="textWrapping"/>
      </w:r>
      <w:r>
        <w:rPr>
          <w:rFonts w:ascii="Times New Roman" w:hAnsi="Times New Roman"/>
          <w:b w:val="0"/>
          <w:i w:val="0"/>
          <w:sz w:val="24"/>
        </w:rPr>
        <w:t xml:space="preserve">    Trả về (1 &lt;= r &lt;= n) VÀ (1 &lt;= c &lt;= n) VÀ (ban[r-1][c-1] == 0)</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Hàm thu_ma(ban, r, c, buoc, n, duong, da_tim):</w:t>
      </w:r>
      <w:r>
        <w:rPr>
          <w:rFonts w:ascii="Times New Roman" w:hAnsi="Times New Roman"/>
          <w:b w:val="0"/>
          <w:i w:val="0"/>
          <w:sz w:val="24"/>
        </w:rPr>
        <w:br w:type="textWrapping"/>
      </w:r>
      <w:r>
        <w:rPr>
          <w:rFonts w:ascii="Times New Roman" w:hAnsi="Times New Roman"/>
          <w:b w:val="0"/>
          <w:i w:val="0"/>
          <w:sz w:val="24"/>
        </w:rPr>
        <w:t xml:space="preserve">    Nếu buoc == n * n:</w:t>
      </w:r>
      <w:r>
        <w:rPr>
          <w:rFonts w:ascii="Times New Roman" w:hAnsi="Times New Roman"/>
          <w:b w:val="0"/>
          <w:i w:val="0"/>
          <w:sz w:val="24"/>
        </w:rPr>
        <w:br w:type="textWrapping"/>
      </w:r>
      <w:r>
        <w:rPr>
          <w:rFonts w:ascii="Times New Roman" w:hAnsi="Times New Roman"/>
          <w:b w:val="0"/>
          <w:i w:val="0"/>
          <w:sz w:val="24"/>
        </w:rPr>
        <w:t xml:space="preserve">        da_tim[0] = True; Trở về</w:t>
      </w:r>
      <w:r>
        <w:rPr>
          <w:rFonts w:ascii="Times New Roman" w:hAnsi="Times New Roman"/>
          <w:b w:val="0"/>
          <w:i w:val="0"/>
          <w:sz w:val="24"/>
        </w:rPr>
        <w:br w:type="textWrapping"/>
      </w:r>
      <w:r>
        <w:rPr>
          <w:rFonts w:ascii="Times New Roman" w:hAnsi="Times New Roman"/>
          <w:b w:val="0"/>
          <w:i w:val="0"/>
          <w:sz w:val="24"/>
        </w:rPr>
        <w:t xml:space="preserve">    Lặp k từ 0 đến 7:</w:t>
      </w:r>
      <w:r>
        <w:rPr>
          <w:rFonts w:ascii="Times New Roman" w:hAnsi="Times New Roman"/>
          <w:b w:val="0"/>
          <w:i w:val="0"/>
          <w:sz w:val="24"/>
        </w:rPr>
        <w:br w:type="textWrapping"/>
      </w:r>
      <w:r>
        <w:rPr>
          <w:rFonts w:ascii="Times New Roman" w:hAnsi="Times New Roman"/>
          <w:b w:val="0"/>
          <w:i w:val="0"/>
          <w:sz w:val="24"/>
        </w:rPr>
        <w:t xml:space="preserve">        r2 = r + DR[k]; c2 = c + DC[k]</w:t>
      </w:r>
      <w:r>
        <w:rPr>
          <w:rFonts w:ascii="Times New Roman" w:hAnsi="Times New Roman"/>
          <w:b w:val="0"/>
          <w:i w:val="0"/>
          <w:sz w:val="24"/>
        </w:rPr>
        <w:br w:type="textWrapping"/>
      </w:r>
      <w:r>
        <w:rPr>
          <w:rFonts w:ascii="Times New Roman" w:hAnsi="Times New Roman"/>
          <w:b w:val="0"/>
          <w:i w:val="0"/>
          <w:sz w:val="24"/>
        </w:rPr>
        <w:t xml:space="preserve">        Nếu nuoc_di_hop_le(r2, c2, ban, n):</w:t>
      </w:r>
      <w:r>
        <w:rPr>
          <w:rFonts w:ascii="Times New Roman" w:hAnsi="Times New Roman"/>
          <w:b w:val="0"/>
          <w:i w:val="0"/>
          <w:sz w:val="24"/>
        </w:rPr>
        <w:br w:type="textWrapping"/>
      </w:r>
      <w:r>
        <w:rPr>
          <w:rFonts w:ascii="Times New Roman" w:hAnsi="Times New Roman"/>
          <w:b w:val="0"/>
          <w:i w:val="0"/>
          <w:sz w:val="24"/>
        </w:rPr>
        <w:t xml:space="preserve">            ban[r2-1][c2-1] = buoc + 1</w:t>
      </w:r>
      <w:r>
        <w:rPr>
          <w:rFonts w:ascii="Times New Roman" w:hAnsi="Times New Roman"/>
          <w:b w:val="0"/>
          <w:i w:val="0"/>
          <w:sz w:val="24"/>
        </w:rPr>
        <w:br w:type="textWrapping"/>
      </w:r>
      <w:r>
        <w:rPr>
          <w:rFonts w:ascii="Times New Roman" w:hAnsi="Times New Roman"/>
          <w:b w:val="0"/>
          <w:i w:val="0"/>
          <w:sz w:val="24"/>
        </w:rPr>
        <w:t xml:space="preserve">            Thêm (r2, c2) vào duong</w:t>
      </w:r>
      <w:r>
        <w:rPr>
          <w:rFonts w:ascii="Times New Roman" w:hAnsi="Times New Roman"/>
          <w:b w:val="0"/>
          <w:i w:val="0"/>
          <w:sz w:val="24"/>
        </w:rPr>
        <w:br w:type="textWrapping"/>
      </w:r>
      <w:r>
        <w:rPr>
          <w:rFonts w:ascii="Times New Roman" w:hAnsi="Times New Roman"/>
          <w:b w:val="0"/>
          <w:i w:val="0"/>
          <w:sz w:val="24"/>
        </w:rPr>
        <w:t xml:space="preserve">            thu_ma(ban, r2, c2, buoc + 1, n, duong, da_tim)</w:t>
      </w:r>
      <w:r>
        <w:rPr>
          <w:rFonts w:ascii="Times New Roman" w:hAnsi="Times New Roman"/>
          <w:b w:val="0"/>
          <w:i w:val="0"/>
          <w:sz w:val="24"/>
        </w:rPr>
        <w:br w:type="textWrapping"/>
      </w:r>
      <w:r>
        <w:rPr>
          <w:rFonts w:ascii="Times New Roman" w:hAnsi="Times New Roman"/>
          <w:b w:val="0"/>
          <w:i w:val="0"/>
          <w:sz w:val="24"/>
        </w:rPr>
        <w:t xml:space="preserve">            Nếu da_tim[0] == True: Trở về</w:t>
      </w:r>
      <w:r>
        <w:rPr>
          <w:rFonts w:ascii="Times New Roman" w:hAnsi="Times New Roman"/>
          <w:b w:val="0"/>
          <w:i w:val="0"/>
          <w:sz w:val="24"/>
        </w:rPr>
        <w:br w:type="textWrapping"/>
      </w:r>
      <w:r>
        <w:rPr>
          <w:rFonts w:ascii="Times New Roman" w:hAnsi="Times New Roman"/>
          <w:b w:val="0"/>
          <w:i w:val="0"/>
          <w:sz w:val="24"/>
        </w:rPr>
        <w:t xml:space="preserve">            Loại bỏ phần tử cuối khỏi duong (pop)</w:t>
      </w:r>
      <w:r>
        <w:rPr>
          <w:rFonts w:ascii="Times New Roman" w:hAnsi="Times New Roman"/>
          <w:b w:val="0"/>
          <w:i w:val="0"/>
          <w:sz w:val="24"/>
        </w:rPr>
        <w:br w:type="textWrapping"/>
      </w:r>
      <w:r>
        <w:rPr>
          <w:rFonts w:ascii="Times New Roman" w:hAnsi="Times New Roman"/>
          <w:b w:val="0"/>
          <w:i w:val="0"/>
          <w:sz w:val="24"/>
        </w:rPr>
        <w:t xml:space="preserve">            ban[r2-1][c2-1] = 0 (quay lui)</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Hàm giai_bai(n):</w:t>
      </w:r>
      <w:r>
        <w:rPr>
          <w:rFonts w:ascii="Times New Roman" w:hAnsi="Times New Roman"/>
          <w:b w:val="0"/>
          <w:i w:val="0"/>
          <w:sz w:val="24"/>
        </w:rPr>
        <w:br w:type="textWrapping"/>
      </w:r>
      <w:r>
        <w:rPr>
          <w:rFonts w:ascii="Times New Roman" w:hAnsi="Times New Roman"/>
          <w:b w:val="0"/>
          <w:i w:val="0"/>
          <w:sz w:val="24"/>
        </w:rPr>
        <w:t xml:space="preserve">    kiem_tra_dau_vao(n)</w:t>
      </w:r>
      <w:r>
        <w:rPr>
          <w:rFonts w:ascii="Times New Roman" w:hAnsi="Times New Roman"/>
          <w:b w:val="0"/>
          <w:i w:val="0"/>
          <w:sz w:val="24"/>
        </w:rPr>
        <w:br w:type="textWrapping"/>
      </w:r>
      <w:r>
        <w:rPr>
          <w:rFonts w:ascii="Times New Roman" w:hAnsi="Times New Roman"/>
          <w:b w:val="0"/>
          <w:i w:val="0"/>
          <w:sz w:val="24"/>
        </w:rPr>
        <w:t xml:space="preserve">    Khởi tạo ma trận ban n x n toàn 0; ban[0][0] = 1</w:t>
      </w:r>
      <w:r>
        <w:rPr>
          <w:rFonts w:ascii="Times New Roman" w:hAnsi="Times New Roman"/>
          <w:b w:val="0"/>
          <w:i w:val="0"/>
          <w:sz w:val="24"/>
        </w:rPr>
        <w:br w:type="textWrapping"/>
      </w:r>
      <w:r>
        <w:rPr>
          <w:rFonts w:ascii="Times New Roman" w:hAnsi="Times New Roman"/>
          <w:b w:val="0"/>
          <w:i w:val="0"/>
          <w:sz w:val="24"/>
        </w:rPr>
        <w:t xml:space="preserve">    duong = [(1, 1)]; da_tim = [False]</w:t>
      </w:r>
      <w:r>
        <w:rPr>
          <w:rFonts w:ascii="Times New Roman" w:hAnsi="Times New Roman"/>
          <w:b w:val="0"/>
          <w:i w:val="0"/>
          <w:sz w:val="24"/>
        </w:rPr>
        <w:br w:type="textWrapping"/>
      </w:r>
      <w:r>
        <w:rPr>
          <w:rFonts w:ascii="Times New Roman" w:hAnsi="Times New Roman"/>
          <w:b w:val="0"/>
          <w:i w:val="0"/>
          <w:sz w:val="24"/>
        </w:rPr>
        <w:t xml:space="preserve">    thu_ma(ban, 1, 1, 1, n, duong, da_tim)</w:t>
      </w:r>
      <w:r>
        <w:rPr>
          <w:rFonts w:ascii="Times New Roman" w:hAnsi="Times New Roman"/>
          <w:b w:val="0"/>
          <w:i w:val="0"/>
          <w:sz w:val="24"/>
        </w:rPr>
        <w:br w:type="textWrapping"/>
      </w:r>
      <w:r>
        <w:rPr>
          <w:rFonts w:ascii="Times New Roman" w:hAnsi="Times New Roman"/>
          <w:b w:val="0"/>
          <w:i w:val="0"/>
          <w:sz w:val="24"/>
        </w:rPr>
        <w:t xml:space="preserve">    Nếu da_tim[0] == True:</w:t>
      </w:r>
      <w:r>
        <w:rPr>
          <w:rFonts w:ascii="Times New Roman" w:hAnsi="Times New Roman"/>
          <w:b w:val="0"/>
          <w:i w:val="0"/>
          <w:sz w:val="24"/>
        </w:rPr>
        <w:br w:type="textWrapping"/>
      </w:r>
      <w:r>
        <w:rPr>
          <w:rFonts w:ascii="Times New Roman" w:hAnsi="Times New Roman"/>
          <w:b w:val="0"/>
          <w:i w:val="0"/>
          <w:sz w:val="24"/>
        </w:rPr>
        <w:t xml:space="preserve">        ok, msg = kiem_tra_duong(duong, n)</w:t>
      </w:r>
      <w:r>
        <w:rPr>
          <w:rFonts w:ascii="Times New Roman" w:hAnsi="Times New Roman"/>
          <w:b w:val="0"/>
          <w:i w:val="0"/>
          <w:sz w:val="24"/>
        </w:rPr>
        <w:br w:type="textWrapping"/>
      </w:r>
      <w:r>
        <w:rPr>
          <w:rFonts w:ascii="Times New Roman" w:hAnsi="Times New Roman"/>
          <w:b w:val="0"/>
          <w:i w:val="0"/>
          <w:sz w:val="24"/>
        </w:rPr>
        <w:t xml:space="preserve">        Khẳng định ok == True</w:t>
      </w:r>
      <w:r>
        <w:rPr>
          <w:rFonts w:ascii="Times New Roman" w:hAnsi="Times New Roman"/>
          <w:b w:val="0"/>
          <w:i w:val="0"/>
          <w:sz w:val="24"/>
        </w:rPr>
        <w:br w:type="textWrapping"/>
      </w:r>
      <w:r>
        <w:rPr>
          <w:rFonts w:ascii="Times New Roman" w:hAnsi="Times New Roman"/>
          <w:b w:val="0"/>
          <w:i w:val="0"/>
          <w:sz w:val="24"/>
        </w:rPr>
        <w:t xml:space="preserve">        Trả về duong</w:t>
      </w:r>
      <w:r>
        <w:rPr>
          <w:rFonts w:ascii="Times New Roman" w:hAnsi="Times New Roman"/>
          <w:b w:val="0"/>
          <w:i w:val="0"/>
          <w:sz w:val="24"/>
        </w:rPr>
        <w:br w:type="textWrapping"/>
      </w:r>
      <w:r>
        <w:rPr>
          <w:rFonts w:ascii="Times New Roman" w:hAnsi="Times New Roman"/>
          <w:b w:val="0"/>
          <w:i w:val="0"/>
          <w:sz w:val="24"/>
        </w:rPr>
        <w:t xml:space="preserve">    Ngược lại: Trả về None</w:t>
      </w:r>
    </w:p>
    <w:p w14:paraId="6D5C90EF">
      <w:pPr>
        <w:pStyle w:val="169"/>
        <w:spacing w:before="0" w:after="100" w:line="269" w:lineRule="auto"/>
        <w:ind w:firstLine="0"/>
        <w:jc w:val="left"/>
      </w:pPr>
    </w:p>
    <w:p w14:paraId="13310C93">
      <w:pPr>
        <w:pStyle w:val="4"/>
      </w:pPr>
      <w:r>
        <w:t>3.3.2. Đoạn mã và giải thích</w:t>
      </w:r>
    </w:p>
    <w:p w14:paraId="5BBC1EAB">
      <w:pPr>
        <w:pStyle w:val="169"/>
        <w:spacing w:line="360" w:lineRule="auto"/>
      </w:pPr>
      <w:r>
        <w:rPr>
          <w:rFonts w:ascii="Times New Roman" w:hAnsi="Times New Roman"/>
          <w:b w:val="0"/>
          <w:i w:val="0"/>
          <w:sz w:val="26"/>
        </w:rPr>
        <w:t>Đoạn mã quyết định và giải thích chi tiết:</w:t>
      </w:r>
      <w:r>
        <w:rPr>
          <w:rFonts w:ascii="Times New Roman" w:hAnsi="Times New Roman"/>
          <w:b w:val="0"/>
          <w:i w:val="0"/>
          <w:sz w:val="26"/>
        </w:rPr>
        <w:br w:type="textWrapping"/>
      </w:r>
      <w:r>
        <w:rPr>
          <w:rFonts w:ascii="Times New Roman" w:hAnsi="Times New Roman"/>
          <w:b w:val="0"/>
          <w:i w:val="0"/>
          <w:sz w:val="26"/>
        </w:rPr>
        <w:t>Thuật toán cốt lõi được cài đặt tại `src/DeTai.py` từ dòng 38 đến 64 (hàm `thu_ma`) và dòng 67 đến 86 (hàm `kiem_tra_duong`).</w:t>
      </w:r>
      <w:r>
        <w:rPr>
          <w:rFonts w:ascii="Times New Roman" w:hAnsi="Times New Roman"/>
          <w:b w:val="0"/>
          <w:i w:val="0"/>
          <w:sz w:val="26"/>
        </w:rPr>
        <w:br w:type="textWrapping"/>
      </w:r>
      <w:r>
        <w:rPr>
          <w:rFonts w:ascii="Times New Roman" w:hAnsi="Times New Roman"/>
          <w:b w:val="0"/>
          <w:i w:val="0"/>
          <w:sz w:val="26"/>
        </w:rPr>
        <w:t>Permalink tham chiếu chính xác tại commit C trên kho GitHub:</w:t>
      </w:r>
      <w:r>
        <w:rPr>
          <w:rFonts w:ascii="Times New Roman" w:hAnsi="Times New Roman"/>
          <w:b w:val="0"/>
          <w:i w:val="0"/>
          <w:sz w:val="26"/>
        </w:rPr>
        <w:br w:type="textWrapping"/>
      </w:r>
      <w:r>
        <w:rPr>
          <w:rFonts w:ascii="Times New Roman" w:hAnsi="Times New Roman"/>
          <w:b w:val="0"/>
          <w:i w:val="0"/>
          <w:sz w:val="26"/>
        </w:rPr>
        <w:t>https://github.com/LongNhat3110/TuLeNhatLong/blob/2c4f80ece002b45454fbc2461ec5c0b07c26ddb4/src/DeTai.py#L38-L64</w:t>
      </w:r>
      <w:r>
        <w:rPr>
          <w:rFonts w:ascii="Times New Roman" w:hAnsi="Times New Roman"/>
          <w:b w:val="0"/>
          <w:i w:val="0"/>
          <w:sz w:val="26"/>
        </w:rPr>
        <w:br w:type="textWrapping"/>
      </w:r>
      <w:r>
        <w:rPr>
          <w:rFonts w:ascii="Times New Roman" w:hAnsi="Times New Roman"/>
          <w:b w:val="0"/>
          <w:i w:val="0"/>
          <w:sz w:val="26"/>
        </w:rPr>
        <w:br w:type="textWrapping"/>
      </w:r>
      <w:r>
        <w:rPr>
          <w:rFonts w:ascii="Times New Roman" w:hAnsi="Times New Roman"/>
          <w:b w:val="0"/>
          <w:i w:val="0"/>
          <w:sz w:val="26"/>
        </w:rPr>
        <w:t>Phân tích cơ chế hoạt động:</w:t>
      </w:r>
      <w:r>
        <w:rPr>
          <w:rFonts w:ascii="Times New Roman" w:hAnsi="Times New Roman"/>
          <w:b w:val="0"/>
          <w:i w:val="0"/>
          <w:sz w:val="26"/>
        </w:rPr>
        <w:br w:type="textWrapping"/>
      </w:r>
      <w:r>
        <w:rPr>
          <w:rFonts w:ascii="Times New Roman" w:hAnsi="Times New Roman"/>
          <w:b w:val="0"/>
          <w:i w:val="0"/>
          <w:sz w:val="26"/>
        </w:rPr>
        <w:t>1. Đệ quy có điều kiện dừng: Ngay khi `buoc == n * n`, cờ `da_tim[0]` được bật sang `True`. Lệnh kiểm tra `if da_tim[0]: return` sau mỗi lời gọi đệ quy giúp thoát nhanh toàn bộ các tầng ngăn xếp, tránh lãng phí tài nguyên duyệt tiếp.</w:t>
      </w:r>
      <w:r>
        <w:rPr>
          <w:rFonts w:ascii="Times New Roman" w:hAnsi="Times New Roman"/>
          <w:b w:val="0"/>
          <w:i w:val="0"/>
          <w:sz w:val="26"/>
        </w:rPr>
        <w:br w:type="textWrapping"/>
      </w:r>
      <w:r>
        <w:rPr>
          <w:rFonts w:ascii="Times New Roman" w:hAnsi="Times New Roman"/>
          <w:b w:val="0"/>
          <w:i w:val="0"/>
          <w:sz w:val="26"/>
        </w:rPr>
        <w:t>2. Thao tác thử và rút lui đối xứng: Cặp lệnh `duong.append((r2,c2))` / `ban[r2-1][c2-1] = buoc + 1` được hủy bỏ chính xác bằng cặp lệnh `duong.pop()` / `ban[r2-1][c2-1] = 0` khi nhánh đi vào ngõ cụt.</w:t>
      </w:r>
      <w:r>
        <w:rPr>
          <w:rFonts w:ascii="Times New Roman" w:hAnsi="Times New Roman"/>
          <w:b w:val="0"/>
          <w:i w:val="0"/>
          <w:sz w:val="26"/>
        </w:rPr>
        <w:br w:type="textWrapping"/>
      </w:r>
      <w:r>
        <w:rPr>
          <w:rFonts w:ascii="Times New Roman" w:hAnsi="Times New Roman"/>
          <w:b w:val="0"/>
          <w:i w:val="0"/>
          <w:sz w:val="26"/>
        </w:rPr>
        <w:t>3. Bộ kiểm nghiệm độc lập `kiem_tra_duong`: Thẩm định độc lập 5 tiêu chí: (a) Độ dài đúng n^2; (b) Điểm đầu là (1, 1); (c) Tập hợp các ô không có phần tử trùng lặp (`len(set(duong)) == n*n`); (d) Tất cả tọa độ nằm trong miền [1, n]; (e) Khoảng cách giữa hai ô liên tiếp thỏa mãn {|dr|, |dc|} = {1, 2}.</w:t>
      </w:r>
    </w:p>
    <w:p w14:paraId="5AF179F5">
      <w:pPr>
        <w:pStyle w:val="169"/>
        <w:spacing w:before="0" w:after="100" w:line="269" w:lineRule="auto"/>
        <w:ind w:firstLine="0"/>
        <w:jc w:val="left"/>
      </w:pPr>
    </w:p>
    <w:p w14:paraId="7CE0A529">
      <w:pPr>
        <w:pStyle w:val="4"/>
      </w:pPr>
      <w:r>
        <w:t>3.3.3. Xử lý tình huống đặc biệt</w:t>
      </w:r>
    </w:p>
    <w:p w14:paraId="512D0B15">
      <w:pPr>
        <w:pStyle w:val="169"/>
        <w:spacing w:line="360" w:lineRule="auto"/>
      </w:pPr>
      <w:r>
        <w:rPr>
          <w:rFonts w:ascii="Times New Roman" w:hAnsi="Times New Roman"/>
          <w:b w:val="0"/>
          <w:i w:val="0"/>
          <w:sz w:val="26"/>
        </w:rPr>
        <w:t>Xử lý các tình huống đặc biệt:</w:t>
      </w:r>
      <w:r>
        <w:rPr>
          <w:rFonts w:ascii="Times New Roman" w:hAnsi="Times New Roman"/>
          <w:b w:val="0"/>
          <w:i w:val="0"/>
          <w:sz w:val="26"/>
        </w:rPr>
        <w:br w:type="textWrapping"/>
      </w:r>
      <w:r>
        <w:rPr>
          <w:rFonts w:ascii="Times New Roman" w:hAnsi="Times New Roman"/>
          <w:b w:val="0"/>
          <w:i w:val="0"/>
          <w:sz w:val="26"/>
        </w:rPr>
        <w:t>- n = 1: Bàn cờ chỉ có duy nhất ô (1, 1). Thuật toán đạt ngay điều kiện dừng `buoc == 1 * 1` ở trạng thái khởi đầu, trả về `[(1, 1)]` tức thì mà không cần bất kỳ nước nhảy nào.</w:t>
      </w:r>
      <w:r>
        <w:rPr>
          <w:rFonts w:ascii="Times New Roman" w:hAnsi="Times New Roman"/>
          <w:b w:val="0"/>
          <w:i w:val="0"/>
          <w:sz w:val="26"/>
        </w:rPr>
        <w:br w:type="textWrapping"/>
      </w:r>
      <w:r>
        <w:rPr>
          <w:rFonts w:ascii="Times New Roman" w:hAnsi="Times New Roman"/>
          <w:b w:val="0"/>
          <w:i w:val="0"/>
          <w:sz w:val="26"/>
        </w:rPr>
        <w:t>- n = 2: Không gian chỉ có 4 ô. Từ (1, 1), tất cả 8 nước đi của quân mã đều văng ra ngoài bàn cờ. Thuật toán kết thúc ngay tại bước 1 và trả về `None`.</w:t>
      </w:r>
      <w:r>
        <w:rPr>
          <w:rFonts w:ascii="Times New Roman" w:hAnsi="Times New Roman"/>
          <w:b w:val="0"/>
          <w:i w:val="0"/>
          <w:sz w:val="26"/>
        </w:rPr>
        <w:br w:type="textWrapping"/>
      </w:r>
      <w:r>
        <w:rPr>
          <w:rFonts w:ascii="Times New Roman" w:hAnsi="Times New Roman"/>
          <w:b w:val="0"/>
          <w:i w:val="0"/>
          <w:sz w:val="26"/>
        </w:rPr>
        <w:t>- n = 3: Bàn cờ 3x3 có ô trung tâm (2, 2) bị cô lập (quân mã không thể nhảy vào hoặc ra khỏi ô trung tâm trên bàn 3x3). Thuật toán thử vét cạn và trả về `None`.</w:t>
      </w:r>
      <w:r>
        <w:rPr>
          <w:rFonts w:ascii="Times New Roman" w:hAnsi="Times New Roman"/>
          <w:b w:val="0"/>
          <w:i w:val="0"/>
          <w:sz w:val="26"/>
        </w:rPr>
        <w:br w:type="textWrapping"/>
      </w:r>
      <w:r>
        <w:rPr>
          <w:rFonts w:ascii="Times New Roman" w:hAnsi="Times New Roman"/>
          <w:b w:val="0"/>
          <w:i w:val="0"/>
          <w:sz w:val="26"/>
        </w:rPr>
        <w:t>- n = 4: Bàn cờ 4x4 theo lý thuyết đồ thị không tồn tại open knight's tour bắt đầu từ góc (1, 1). Thuật toán duyệt hết cây và trả về `None`.</w:t>
      </w:r>
      <w:r>
        <w:rPr>
          <w:rFonts w:ascii="Times New Roman" w:hAnsi="Times New Roman"/>
          <w:b w:val="0"/>
          <w:i w:val="0"/>
          <w:sz w:val="26"/>
        </w:rPr>
        <w:br w:type="textWrapping"/>
      </w:r>
      <w:r>
        <w:rPr>
          <w:rFonts w:ascii="Times New Roman" w:hAnsi="Times New Roman"/>
          <w:b w:val="0"/>
          <w:i w:val="0"/>
          <w:sz w:val="26"/>
        </w:rPr>
        <w:t>- n = 5: Thuật toán tìm thấy đường đi thành công qua 25 ô sau 53 lượt gọi và 28 lần quay lui.</w:t>
      </w:r>
    </w:p>
    <w:p w14:paraId="480F01C4">
      <w:pPr>
        <w:pStyle w:val="169"/>
        <w:spacing w:before="0" w:after="100" w:line="269" w:lineRule="auto"/>
        <w:ind w:firstLine="0"/>
        <w:jc w:val="left"/>
      </w:pPr>
    </w:p>
    <w:p w14:paraId="02C38D94">
      <w:pPr>
        <w:pStyle w:val="169"/>
        <w:spacing w:before="0" w:after="100" w:line="269" w:lineRule="auto"/>
        <w:ind w:firstLine="0"/>
        <w:jc w:val="left"/>
      </w:pPr>
      <w:r>
        <w:rPr>
          <w:b/>
        </w:rPr>
        <w:t>Giả mã</w:t>
      </w:r>
    </w:p>
    <w:p w14:paraId="231B2449">
      <w:pPr>
        <w:pStyle w:val="169"/>
        <w:spacing w:before="0" w:after="100" w:line="269" w:lineRule="auto"/>
        <w:ind w:firstLine="0"/>
        <w:jc w:val="left"/>
      </w:pPr>
      <w:sdt>
        <w:sdtPr>
          <w:alias w:val="ĐIỀN GIẢ MÃ PHÙ HỢP ĐỀ"/>
          <w:tag w:val="SV_0114"/>
          <w:id w:val="700114"/>
          <w:text w:multiLine="1"/>
        </w:sdtPr>
        <w:sdtContent>
          <w:r>
            <w:rPr>
              <w:sz w:val="24"/>
            </w:rPr>
            <w:t>[ĐIỀN GIẢ MÃ PHÙ HỢP ĐỀ]</w:t>
          </w:r>
        </w:sdtContent>
      </w:sdt>
    </w:p>
    <w:p w14:paraId="634BBCDE">
      <w:pPr>
        <w:pStyle w:val="169"/>
        <w:spacing w:before="0" w:after="100" w:line="269" w:lineRule="auto"/>
        <w:ind w:firstLine="0"/>
        <w:jc w:val="left"/>
      </w:pPr>
      <w:r>
        <w:rPr>
          <w:b/>
        </w:rPr>
        <w:t>Đoạn mã có phân tích</w:t>
      </w:r>
    </w:p>
    <w:p w14:paraId="6B9971E7">
      <w:pPr>
        <w:pStyle w:val="169"/>
        <w:spacing w:before="0" w:after="100" w:line="269" w:lineRule="auto"/>
        <w:ind w:firstLine="0"/>
        <w:jc w:val="left"/>
      </w:pPr>
      <w:sdt>
        <w:sdtPr>
          <w:alias w:val="CHÈN MÃ THẬT, PERMALINK VÀ GIẢI THÍCH"/>
          <w:tag w:val="SV_0115"/>
          <w:id w:val="700115"/>
          <w:text w:multiLine="1"/>
        </w:sdtPr>
        <w:sdtContent>
          <w:r>
            <w:rPr>
              <w:sz w:val="24"/>
            </w:rPr>
            <w:t>[CHÈN MÃ THẬT, PERMALINK VÀ GIẢI THÍCH]</w:t>
          </w:r>
        </w:sdtContent>
      </w:sdt>
    </w:p>
    <w:p w14:paraId="78B3A247">
      <w:pPr>
        <w:pStyle w:val="169"/>
        <w:pageBreakBefore/>
        <w:spacing w:before="0" w:after="100" w:line="269" w:lineRule="auto"/>
        <w:ind w:firstLine="0"/>
        <w:jc w:val="center"/>
      </w:pPr>
      <w:r>
        <w:rPr>
          <w:b/>
          <w:sz w:val="28"/>
        </w:rPr>
        <w:t>Lần vết, tính đúng và chi phí</w:t>
      </w:r>
    </w:p>
    <w:p w14:paraId="1E656545">
      <w:pPr>
        <w:pStyle w:val="3"/>
      </w:pPr>
      <w:bookmarkStart w:id="27" w:name="_Toc14955"/>
      <w:r>
        <w:t>3.4. Lần vết ví dụ nhỏ</w:t>
      </w:r>
      <w:bookmarkEnd w:id="27"/>
    </w:p>
    <w:p w14:paraId="32EADC10">
      <w:pPr>
        <w:pStyle w:val="169"/>
      </w:pPr>
      <w:r>
        <w:t>Ghi mã ca, toàn bộ input và expected. Điền bảng từng bước từ khởi tạo đến kết thúc; giải thích bước đổi trạng thái quan trọng nhất. Dẫn ảnh chạy đúng cùng input ở Chương 4.</w:t>
      </w:r>
    </w:p>
    <w:p w14:paraId="77091D0A">
      <w:pPr>
        <w:pStyle w:val="169"/>
        <w:spacing w:before="0" w:after="100" w:line="269" w:lineRule="auto"/>
        <w:ind w:firstLine="0"/>
        <w:jc w:val="left"/>
      </w:pPr>
      <w:sdt>
        <w:sdtPr>
          <w:alias w:val="VIẾT NỘI DUNG CỦA SINH VIÊN TẠI ĐÂY"/>
          <w:tag w:val="SV_0116"/>
          <w:id w:val="700116"/>
          <w:text w:multiLine="1"/>
        </w:sdtPr>
        <w:sdtContent>
          <w:r>
            <w:rPr>
              <w:sz w:val="24"/>
            </w:rPr>
            <w:t>[VIẾT NỘI DUNG CỦA SINH VIÊN TẠI ĐÂY]</w:t>
          </w:r>
        </w:sdtContent>
      </w:sdt>
    </w:p>
    <w:p w14:paraId="33ABF08F">
      <w:pPr>
        <w:pStyle w:val="169"/>
        <w:spacing w:before="0" w:after="100" w:line="269" w:lineRule="auto"/>
        <w:ind w:firstLine="0"/>
        <w:jc w:val="left"/>
      </w:pPr>
      <w:r>
        <w:rPr>
          <w:sz w:val="24"/>
        </w:rPr>
        <w:t xml:space="preserve">Ca truy vết </w:t>
      </w:r>
      <w:sdt>
        <w:sdtPr>
          <w:alias w:val="MÃ CA"/>
          <w:tag w:val="SV_0117"/>
          <w:id w:val="700117"/>
          <w:text w:multiLine="1"/>
        </w:sdtPr>
        <w:sdtContent>
          <w:r>
            <w:rPr>
              <w:sz w:val="24"/>
            </w:rPr>
            <w:t>[MÃ CA]</w:t>
          </w:r>
        </w:sdtContent>
      </w:sdt>
      <w:r>
        <w:rPr>
          <w:sz w:val="24"/>
        </w:rPr>
        <w:t xml:space="preserve">   Input đầy đủ </w:t>
      </w:r>
      <w:sdt>
        <w:sdtPr>
          <w:alias w:val="INPUT"/>
          <w:tag w:val="SV_0118"/>
          <w:id w:val="700118"/>
          <w:text w:multiLine="1"/>
        </w:sdtPr>
        <w:sdtContent>
          <w:r>
            <w:rPr>
              <w:sz w:val="24"/>
            </w:rPr>
            <w:t>[INPUT]</w:t>
          </w:r>
        </w:sdtContent>
      </w:sdt>
      <w:r>
        <w:rPr>
          <w:sz w:val="24"/>
        </w:rPr>
        <w:t xml:space="preserve">   Expected </w:t>
      </w:r>
      <w:sdt>
        <w:sdtPr>
          <w:alias w:val="KẾT QUẢ TÍNH TRƯỚC"/>
          <w:tag w:val="SV_0119"/>
          <w:id w:val="700119"/>
          <w:text w:multiLine="1"/>
        </w:sdtPr>
        <w:sdtContent>
          <w:r>
            <w:rPr>
              <w:sz w:val="24"/>
            </w:rPr>
            <w:t>[KẾT QUẢ TÍNH TRƯỚC]</w:t>
          </w:r>
        </w:sdtContent>
      </w:sdt>
    </w:p>
    <w:p w14:paraId="66387563">
      <w:pPr>
        <w:pStyle w:val="174"/>
        <w:spacing w:before="80" w:after="100" w:line="269" w:lineRule="auto"/>
      </w:pPr>
      <w:bookmarkStart w:id="28" w:name="_Toc5488"/>
      <w:r>
        <w:t xml:space="preserve">Bảng 3.3 Truy vết ca </w:t>
      </w:r>
      <w:sdt>
        <w:sdtPr>
          <w:alias w:val="MÃ CA TRUY VẾT"/>
          <w:tag w:val="SV_0120"/>
          <w:id w:val="700120"/>
          <w:text w:multiLine="1"/>
        </w:sdtPr>
        <w:sdtContent>
          <w:r>
            <w:t>[MÃ CA TRUY VẾT]</w:t>
          </w:r>
        </w:sdtContent>
      </w:sdt>
      <w:bookmarkEnd w:id="28"/>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850"/>
        <w:gridCol w:w="1984"/>
        <w:gridCol w:w="2268"/>
        <w:gridCol w:w="1984"/>
        <w:gridCol w:w="1984"/>
      </w:tblGrid>
      <w:tr w14:paraId="5A04D6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850" w:type="dxa"/>
            <w:shd w:val="clear" w:color="auto" w:fill="E8EBEF"/>
            <w:vAlign w:val="center"/>
          </w:tcPr>
          <w:p w14:paraId="1EFC5632">
            <w:pPr>
              <w:spacing w:after="40" w:line="252" w:lineRule="auto"/>
              <w:jc w:val="center"/>
            </w:pPr>
            <w:r>
              <w:rPr>
                <w:b/>
                <w:sz w:val="23"/>
              </w:rPr>
              <w:t>Bước</w:t>
            </w:r>
          </w:p>
        </w:tc>
        <w:tc>
          <w:tcPr>
            <w:tcW w:w="1984" w:type="dxa"/>
            <w:shd w:val="clear" w:color="auto" w:fill="E8EBEF"/>
            <w:vAlign w:val="center"/>
          </w:tcPr>
          <w:p w14:paraId="51837FF9">
            <w:pPr>
              <w:spacing w:after="40" w:line="252" w:lineRule="auto"/>
            </w:pPr>
            <w:r>
              <w:rPr>
                <w:b/>
                <w:sz w:val="23"/>
              </w:rPr>
              <w:t>Thao tác</w:t>
            </w:r>
          </w:p>
        </w:tc>
        <w:tc>
          <w:tcPr>
            <w:tcW w:w="2268" w:type="dxa"/>
            <w:shd w:val="clear" w:color="auto" w:fill="E8EBEF"/>
            <w:vAlign w:val="center"/>
          </w:tcPr>
          <w:p w14:paraId="3CD15C0F">
            <w:pPr>
              <w:spacing w:after="40" w:line="252" w:lineRule="auto"/>
            </w:pPr>
            <w:r>
              <w:rPr>
                <w:b/>
                <w:sz w:val="23"/>
              </w:rPr>
              <w:t>Trạng thái trước</w:t>
            </w:r>
          </w:p>
        </w:tc>
        <w:tc>
          <w:tcPr>
            <w:tcW w:w="1984" w:type="dxa"/>
            <w:shd w:val="clear" w:color="auto" w:fill="E8EBEF"/>
            <w:vAlign w:val="center"/>
          </w:tcPr>
          <w:p w14:paraId="46C574CE">
            <w:pPr>
              <w:spacing w:after="40" w:line="252" w:lineRule="auto"/>
            </w:pPr>
            <w:r>
              <w:rPr>
                <w:b/>
                <w:sz w:val="23"/>
              </w:rPr>
              <w:t>Trạng thái sau</w:t>
            </w:r>
          </w:p>
        </w:tc>
        <w:tc>
          <w:tcPr>
            <w:tcW w:w="1984" w:type="dxa"/>
            <w:shd w:val="clear" w:color="auto" w:fill="E8EBEF"/>
            <w:vAlign w:val="center"/>
          </w:tcPr>
          <w:p w14:paraId="201ED602">
            <w:pPr>
              <w:spacing w:after="40" w:line="252" w:lineRule="auto"/>
            </w:pPr>
            <w:r>
              <w:rPr>
                <w:b/>
                <w:sz w:val="23"/>
              </w:rPr>
              <w:t>Giải thích</w:t>
            </w:r>
          </w:p>
        </w:tc>
      </w:tr>
      <w:tr w14:paraId="522B60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540C93BA">
            <w:pPr>
              <w:spacing w:line="276" w:lineRule="auto"/>
              <w:jc w:val="left"/>
            </w:pPr>
            <w:r>
              <w:rPr>
                <w:rFonts w:ascii="Times New Roman" w:hAnsi="Times New Roman"/>
                <w:b w:val="0"/>
                <w:sz w:val="20"/>
              </w:rPr>
              <w:t>0</w:t>
            </w:r>
          </w:p>
        </w:tc>
        <w:tc>
          <w:tcPr>
            <w:tcW w:w="1984" w:type="dxa"/>
            <w:vAlign w:val="center"/>
          </w:tcPr>
          <w:p w14:paraId="69D7649B">
            <w:pPr>
              <w:spacing w:line="276" w:lineRule="auto"/>
              <w:jc w:val="left"/>
            </w:pPr>
            <w:r>
              <w:rPr>
                <w:rFonts w:ascii="Times New Roman" w:hAnsi="Times New Roman"/>
                <w:b w:val="0"/>
                <w:sz w:val="20"/>
              </w:rPr>
              <w:t>Khởi tạo bàn cờ 2x2</w:t>
            </w:r>
          </w:p>
        </w:tc>
        <w:tc>
          <w:tcPr>
            <w:tcW w:w="2268" w:type="dxa"/>
            <w:vAlign w:val="center"/>
          </w:tcPr>
          <w:p w14:paraId="523873AA">
            <w:pPr>
              <w:spacing w:line="276" w:lineRule="auto"/>
              <w:jc w:val="left"/>
            </w:pPr>
            <w:r>
              <w:rPr>
                <w:rFonts w:ascii="Times New Roman" w:hAnsi="Times New Roman"/>
                <w:b w:val="0"/>
                <w:sz w:val="20"/>
              </w:rPr>
              <w:t>Bàn cờ rỗng</w:t>
            </w:r>
          </w:p>
        </w:tc>
        <w:tc>
          <w:tcPr>
            <w:tcW w:w="1984" w:type="dxa"/>
            <w:vAlign w:val="center"/>
          </w:tcPr>
          <w:p w14:paraId="5485C6BC">
            <w:pPr>
              <w:spacing w:line="276" w:lineRule="auto"/>
              <w:jc w:val="left"/>
            </w:pPr>
            <w:r>
              <w:rPr>
                <w:rFonts w:ascii="Times New Roman" w:hAnsi="Times New Roman"/>
                <w:b w:val="0"/>
                <w:sz w:val="20"/>
              </w:rPr>
              <w:t>ban=[[1,0],[0,0]], duong=[(1,1)]</w:t>
            </w:r>
          </w:p>
        </w:tc>
        <w:tc>
          <w:tcPr>
            <w:tcW w:w="1984" w:type="dxa"/>
            <w:vAlign w:val="center"/>
          </w:tcPr>
          <w:p w14:paraId="7B8F2E79">
            <w:pPr>
              <w:spacing w:line="276" w:lineRule="auto"/>
              <w:jc w:val="left"/>
            </w:pPr>
            <w:r>
              <w:rPr>
                <w:rFonts w:ascii="Times New Roman" w:hAnsi="Times New Roman"/>
                <w:b w:val="0"/>
                <w:sz w:val="20"/>
              </w:rPr>
              <w:t>Đặt bước 1 tại (1, 1)</w:t>
            </w:r>
          </w:p>
        </w:tc>
      </w:tr>
      <w:tr w14:paraId="787345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51DDCDBA">
            <w:pPr>
              <w:spacing w:line="276" w:lineRule="auto"/>
              <w:jc w:val="left"/>
            </w:pPr>
            <w:r>
              <w:rPr>
                <w:rFonts w:ascii="Times New Roman" w:hAnsi="Times New Roman"/>
                <w:b w:val="0"/>
                <w:sz w:val="20"/>
              </w:rPr>
              <w:t>1</w:t>
            </w:r>
          </w:p>
        </w:tc>
        <w:tc>
          <w:tcPr>
            <w:tcW w:w="1984" w:type="dxa"/>
            <w:vAlign w:val="center"/>
          </w:tcPr>
          <w:p w14:paraId="27C8195D">
            <w:pPr>
              <w:spacing w:line="276" w:lineRule="auto"/>
              <w:jc w:val="left"/>
            </w:pPr>
            <w:r>
              <w:rPr>
                <w:rFonts w:ascii="Times New Roman" w:hAnsi="Times New Roman"/>
                <w:b w:val="0"/>
                <w:sz w:val="20"/>
              </w:rPr>
              <w:t>thu_ma(1, 1, 1): thử 8 hướng</w:t>
            </w:r>
          </w:p>
        </w:tc>
        <w:tc>
          <w:tcPr>
            <w:tcW w:w="2268" w:type="dxa"/>
            <w:vAlign w:val="center"/>
          </w:tcPr>
          <w:p w14:paraId="43B2BFDD">
            <w:pPr>
              <w:spacing w:line="276" w:lineRule="auto"/>
              <w:jc w:val="left"/>
            </w:pPr>
            <w:r>
              <w:rPr>
                <w:rFonts w:ascii="Times New Roman" w:hAnsi="Times New Roman"/>
                <w:b w:val="0"/>
                <w:sz w:val="20"/>
              </w:rPr>
              <w:t>buoc=1, đứng tại (1, 1)</w:t>
            </w:r>
          </w:p>
        </w:tc>
        <w:tc>
          <w:tcPr>
            <w:tcW w:w="1984" w:type="dxa"/>
            <w:vAlign w:val="center"/>
          </w:tcPr>
          <w:p w14:paraId="39D231A9">
            <w:pPr>
              <w:spacing w:line="276" w:lineRule="auto"/>
              <w:jc w:val="left"/>
            </w:pPr>
            <w:r>
              <w:rPr>
                <w:rFonts w:ascii="Times New Roman" w:hAnsi="Times New Roman"/>
                <w:b w:val="0"/>
                <w:sz w:val="20"/>
              </w:rPr>
              <w:t>Không tìm thấy ô hợp lệ</w:t>
            </w:r>
          </w:p>
        </w:tc>
        <w:tc>
          <w:tcPr>
            <w:tcW w:w="1984" w:type="dxa"/>
            <w:vAlign w:val="center"/>
          </w:tcPr>
          <w:p w14:paraId="13E69247">
            <w:pPr>
              <w:spacing w:line="276" w:lineRule="auto"/>
              <w:jc w:val="left"/>
            </w:pPr>
            <w:r>
              <w:rPr>
                <w:rFonts w:ascii="Times New Roman" w:hAnsi="Times New Roman"/>
                <w:b w:val="0"/>
                <w:sz w:val="20"/>
              </w:rPr>
              <w:t>8 hướng: (3,2),(3,0),(-1,2),(-1,0),(2,3),(2,-1),(0,3),(0,-1) đều ngoài bàn</w:t>
            </w:r>
          </w:p>
        </w:tc>
      </w:tr>
      <w:tr w14:paraId="2262E7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1C1E40A7">
            <w:pPr>
              <w:spacing w:line="276" w:lineRule="auto"/>
              <w:jc w:val="left"/>
            </w:pPr>
            <w:r>
              <w:rPr>
                <w:rFonts w:ascii="Times New Roman" w:hAnsi="Times New Roman"/>
                <w:b w:val="0"/>
                <w:sz w:val="20"/>
              </w:rPr>
              <w:t>2</w:t>
            </w:r>
          </w:p>
        </w:tc>
        <w:tc>
          <w:tcPr>
            <w:tcW w:w="1984" w:type="dxa"/>
            <w:vAlign w:val="center"/>
          </w:tcPr>
          <w:p w14:paraId="2B11B8E2">
            <w:pPr>
              <w:spacing w:line="276" w:lineRule="auto"/>
              <w:jc w:val="left"/>
            </w:pPr>
            <w:r>
              <w:rPr>
                <w:rFonts w:ascii="Times New Roman" w:hAnsi="Times New Roman"/>
                <w:b w:val="0"/>
                <w:sz w:val="20"/>
              </w:rPr>
              <w:t>Quay lui khỏi (1, 1)</w:t>
            </w:r>
          </w:p>
        </w:tc>
        <w:tc>
          <w:tcPr>
            <w:tcW w:w="2268" w:type="dxa"/>
            <w:vAlign w:val="center"/>
          </w:tcPr>
          <w:p w14:paraId="3EA82061">
            <w:pPr>
              <w:spacing w:line="276" w:lineRule="auto"/>
              <w:jc w:val="left"/>
            </w:pPr>
            <w:r>
              <w:rPr>
                <w:rFonts w:ascii="Times New Roman" w:hAnsi="Times New Roman"/>
                <w:b w:val="0"/>
                <w:sz w:val="20"/>
              </w:rPr>
              <w:t>duong=[(1,1)], ban[0][0]=1</w:t>
            </w:r>
          </w:p>
        </w:tc>
        <w:tc>
          <w:tcPr>
            <w:tcW w:w="1984" w:type="dxa"/>
            <w:vAlign w:val="center"/>
          </w:tcPr>
          <w:p w14:paraId="4BBF2A81">
            <w:pPr>
              <w:spacing w:line="276" w:lineRule="auto"/>
              <w:jc w:val="left"/>
            </w:pPr>
            <w:r>
              <w:rPr>
                <w:rFonts w:ascii="Times New Roman" w:hAnsi="Times New Roman"/>
                <w:b w:val="0"/>
                <w:sz w:val="20"/>
              </w:rPr>
              <w:t>duong=[], ban=[[0,0],[0,0]]</w:t>
            </w:r>
          </w:p>
        </w:tc>
        <w:tc>
          <w:tcPr>
            <w:tcW w:w="1984" w:type="dxa"/>
            <w:vAlign w:val="center"/>
          </w:tcPr>
          <w:p w14:paraId="7D54CAF9">
            <w:pPr>
              <w:spacing w:line="276" w:lineRule="auto"/>
              <w:jc w:val="left"/>
            </w:pPr>
            <w:r>
              <w:rPr>
                <w:rFonts w:ascii="Times New Roman" w:hAnsi="Times New Roman"/>
                <w:b w:val="0"/>
                <w:sz w:val="20"/>
              </w:rPr>
              <w:t>Xóa (1,1) khỏi đường đi, đặt lại ban[0][0]=0</w:t>
            </w:r>
          </w:p>
        </w:tc>
      </w:tr>
      <w:tr w14:paraId="0F61C0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2AE89D9E">
            <w:pPr>
              <w:spacing w:line="276" w:lineRule="auto"/>
              <w:jc w:val="left"/>
            </w:pPr>
            <w:r>
              <w:rPr>
                <w:rFonts w:ascii="Times New Roman" w:hAnsi="Times New Roman"/>
                <w:b w:val="0"/>
                <w:sz w:val="20"/>
              </w:rPr>
              <w:t>3</w:t>
            </w:r>
          </w:p>
        </w:tc>
        <w:tc>
          <w:tcPr>
            <w:tcW w:w="1984" w:type="dxa"/>
            <w:vAlign w:val="center"/>
          </w:tcPr>
          <w:p w14:paraId="5A82F3B2">
            <w:pPr>
              <w:spacing w:line="276" w:lineRule="auto"/>
              <w:jc w:val="left"/>
            </w:pPr>
            <w:r>
              <w:rPr>
                <w:rFonts w:ascii="Times New Roman" w:hAnsi="Times New Roman"/>
                <w:b w:val="0"/>
                <w:sz w:val="20"/>
              </w:rPr>
              <w:t>Kết thúc duyệt</w:t>
            </w:r>
          </w:p>
        </w:tc>
        <w:tc>
          <w:tcPr>
            <w:tcW w:w="2268" w:type="dxa"/>
            <w:vAlign w:val="center"/>
          </w:tcPr>
          <w:p w14:paraId="3B565CB0">
            <w:pPr>
              <w:spacing w:line="276" w:lineRule="auto"/>
              <w:jc w:val="left"/>
            </w:pPr>
            <w:r>
              <w:rPr>
                <w:rFonts w:ascii="Times New Roman" w:hAnsi="Times New Roman"/>
                <w:b w:val="0"/>
                <w:sz w:val="20"/>
              </w:rPr>
              <w:t>da_tim[0] == False</w:t>
            </w:r>
          </w:p>
        </w:tc>
        <w:tc>
          <w:tcPr>
            <w:tcW w:w="1984" w:type="dxa"/>
            <w:vAlign w:val="center"/>
          </w:tcPr>
          <w:p w14:paraId="4D19DF02">
            <w:pPr>
              <w:spacing w:line="276" w:lineRule="auto"/>
              <w:jc w:val="left"/>
            </w:pPr>
            <w:r>
              <w:rPr>
                <w:rFonts w:ascii="Times New Roman" w:hAnsi="Times New Roman"/>
                <w:b w:val="0"/>
                <w:sz w:val="20"/>
              </w:rPr>
              <w:t>Trả về giá trị None</w:t>
            </w:r>
          </w:p>
        </w:tc>
        <w:tc>
          <w:tcPr>
            <w:tcW w:w="1984" w:type="dxa"/>
            <w:vAlign w:val="center"/>
          </w:tcPr>
          <w:p w14:paraId="48A20441">
            <w:pPr>
              <w:spacing w:line="276" w:lineRule="auto"/>
              <w:jc w:val="left"/>
            </w:pPr>
            <w:r>
              <w:rPr>
                <w:rFonts w:ascii="Times New Roman" w:hAnsi="Times New Roman"/>
                <w:b w:val="0"/>
                <w:sz w:val="20"/>
              </w:rPr>
              <w:t>Kết luận: bàn cờ 2x2 không có đường đi quân mã</w:t>
            </w:r>
          </w:p>
        </w:tc>
      </w:tr>
    </w:tbl>
    <w:p w14:paraId="34215BBD">
      <w:pPr>
        <w:pStyle w:val="169"/>
        <w:spacing w:before="0" w:line="240" w:lineRule="auto"/>
        <w:ind w:firstLine="0"/>
        <w:jc w:val="left"/>
      </w:pPr>
      <w:sdt>
        <w:sdtPr>
          <w:alias w:val="SV ĐIỀN: lần vết đến khi dừng; giải thích thay đổi của từng biến/trạng thái, output cuối và vì sao k"/>
          <w:tag w:val="SV_0135"/>
          <w:id w:val="700135"/>
          <w:text w:multiLine="1"/>
        </w:sdtPr>
        <w:sdtContent>
          <w:r>
            <w:rPr>
              <w:sz w:val="24"/>
            </w:rPr>
            <w:t>[SV ĐIỀN: lần vết đến khi dừng; giải thích thay đổi của từng biến/trạng thái, output cuối và vì sao khớp expected. Với đệ quy hoặc bảng, thể hiện lời gọi hoặc ô tương ứng.]</w:t>
          </w:r>
        </w:sdtContent>
      </w:sdt>
    </w:p>
    <w:p w14:paraId="7EC93893">
      <w:pPr>
        <w:pStyle w:val="3"/>
      </w:pPr>
      <w:bookmarkStart w:id="29" w:name="_Toc1596"/>
      <w:r>
        <w:t>3.5. Giải thích tính đúng và điều kiện dừng</w:t>
      </w:r>
      <w:bookmarkEnd w:id="29"/>
    </w:p>
    <w:p w14:paraId="088C5438">
      <w:pPr>
        <w:pStyle w:val="4"/>
      </w:pPr>
      <w:r>
        <w:t>3.5.1. Điều kiện khởi đầu và duy trì</w:t>
      </w:r>
    </w:p>
    <w:p w14:paraId="0A87A2B7">
      <w:pPr>
        <w:pStyle w:val="169"/>
        <w:spacing w:line="360" w:lineRule="auto"/>
      </w:pPr>
      <w:r>
        <w:rPr>
          <w:rFonts w:ascii="Times New Roman" w:hAnsi="Times New Roman"/>
          <w:b w:val="0"/>
          <w:i w:val="0"/>
          <w:sz w:val="26"/>
        </w:rPr>
        <w:t>Giải thích tính đúng đắn dựa trên các bất biến (Invariants):</w:t>
      </w:r>
      <w:r>
        <w:rPr>
          <w:rFonts w:ascii="Times New Roman" w:hAnsi="Times New Roman"/>
          <w:b w:val="0"/>
          <w:i w:val="0"/>
          <w:sz w:val="26"/>
        </w:rPr>
        <w:br w:type="textWrapping"/>
      </w:r>
      <w:r>
        <w:rPr>
          <w:rFonts w:ascii="Times New Roman" w:hAnsi="Times New Roman"/>
          <w:b w:val="0"/>
          <w:i w:val="0"/>
          <w:sz w:val="26"/>
        </w:rPr>
        <w:t>1. Bất biến khởi tạo: Trước khi gọi `thu_ma`, bàn cờ có đúng 1 ô khác 0 tại (1, 1) mang giá trị 1, danh sách `duong` có độ dài 1 chứa `(1, 1)`.</w:t>
      </w:r>
      <w:r>
        <w:rPr>
          <w:rFonts w:ascii="Times New Roman" w:hAnsi="Times New Roman"/>
          <w:b w:val="0"/>
          <w:i w:val="0"/>
          <w:sz w:val="26"/>
        </w:rPr>
        <w:br w:type="textWrapping"/>
      </w:r>
      <w:r>
        <w:rPr>
          <w:rFonts w:ascii="Times New Roman" w:hAnsi="Times New Roman"/>
          <w:b w:val="0"/>
          <w:i w:val="0"/>
          <w:sz w:val="26"/>
        </w:rPr>
        <w:t>2. Bất biến duy trì: Giả sử tại bước k (1 &lt;= k &lt; n^2), `duong` chứa k ô phân biệt, `ban` có đúng k ô khác 0 với giá trị từ 1 đến k, và mỗi bước chuyển tuân thủ luật quân mã. Khi chọn ô kế tiếp (r2, c2) hợp lệ, ta đánh dấu `ban[r2-1][c2-1] = k + 1` và thêm vào `duong`. Tại bước k + 1, số ô đã thăm tăng lên k + 1, các ô vẫn phân biệt đôi một vì chỉ chọn ô có giá trị 0. Nếu phải quay lui, việc loại bỏ phần tử cuối và gán lại ô về 0 khôi phục chính xác trạng thái trước đó, do đó bất biến luôn được bảo toàn.</w:t>
      </w:r>
      <w:r>
        <w:rPr>
          <w:rFonts w:ascii="Times New Roman" w:hAnsi="Times New Roman"/>
          <w:b w:val="0"/>
          <w:i w:val="0"/>
          <w:sz w:val="26"/>
        </w:rPr>
        <w:br w:type="textWrapping"/>
      </w:r>
      <w:r>
        <w:rPr>
          <w:rFonts w:ascii="Times New Roman" w:hAnsi="Times New Roman"/>
          <w:b w:val="0"/>
          <w:i w:val="0"/>
          <w:sz w:val="26"/>
        </w:rPr>
        <w:t>3. Bất biến kết thúc: Khi `buoc == n * n`, danh sách `duong` có đúng n^2 ô phân biệt, bắt đầu tại (1, 1) và mọi bước chuyển liên tiếp hợp lệ. Lời giải được đảm bảo tính đúng đắn toán học.</w:t>
      </w:r>
    </w:p>
    <w:p w14:paraId="107A0D11">
      <w:pPr>
        <w:pStyle w:val="169"/>
        <w:spacing w:before="0" w:after="100" w:line="269" w:lineRule="auto"/>
        <w:ind w:firstLine="0"/>
        <w:jc w:val="left"/>
      </w:pPr>
    </w:p>
    <w:p w14:paraId="3553FCB3">
      <w:pPr>
        <w:pStyle w:val="4"/>
      </w:pPr>
      <w:r>
        <w:t>3.5.2. Kết thúc và output</w:t>
      </w:r>
    </w:p>
    <w:p w14:paraId="7212295A">
      <w:pPr>
        <w:pStyle w:val="169"/>
        <w:spacing w:line="360" w:lineRule="auto"/>
      </w:pPr>
      <w:r>
        <w:rPr>
          <w:rFonts w:ascii="Times New Roman" w:hAnsi="Times New Roman"/>
          <w:b w:val="0"/>
          <w:i w:val="0"/>
          <w:sz w:val="26"/>
        </w:rPr>
        <w:t>Chứng minh điều kiện dừng và tính toàn vẹn của kết quả:</w:t>
      </w:r>
      <w:r>
        <w:rPr>
          <w:rFonts w:ascii="Times New Roman" w:hAnsi="Times New Roman"/>
          <w:b w:val="0"/>
          <w:i w:val="0"/>
          <w:sz w:val="26"/>
        </w:rPr>
        <w:br w:type="textWrapping"/>
      </w:r>
      <w:r>
        <w:rPr>
          <w:rFonts w:ascii="Times New Roman" w:hAnsi="Times New Roman"/>
          <w:b w:val="0"/>
          <w:i w:val="0"/>
          <w:sz w:val="26"/>
        </w:rPr>
        <w:t>- Không gian trạng thái là hữu hạn: Với bàn cờ n x n, số cấu hình bàn cờ và dãy bước đi là hữu hạn (tối đa n^2! trạng thái). Mỗi bước đệ quy hoặc tăng số bước đi (tiến gần tới n^2), hoặc thử các hướng còn lại rồi quay lui. Không có chu trình vô hạn vì mỗi ô chỉ thăm 1 lần trên mỗi nhánh.</w:t>
      </w:r>
      <w:r>
        <w:rPr>
          <w:rFonts w:ascii="Times New Roman" w:hAnsi="Times New Roman"/>
          <w:b w:val="0"/>
          <w:i w:val="0"/>
          <w:sz w:val="26"/>
        </w:rPr>
        <w:br w:type="textWrapping"/>
      </w:r>
      <w:r>
        <w:rPr>
          <w:rFonts w:ascii="Times New Roman" w:hAnsi="Times New Roman"/>
          <w:b w:val="0"/>
          <w:i w:val="0"/>
          <w:sz w:val="26"/>
        </w:rPr>
        <w:t>- Tính vét cạn: Thuật toán thử tất cả các hướng đi có thể theo thứ tự cố định, bảo đảm nếu tồn tại ít nhất một nghiệm thì thuật toán chắc chắn sẽ tìm ra.</w:t>
      </w:r>
      <w:r>
        <w:rPr>
          <w:rFonts w:ascii="Times New Roman" w:hAnsi="Times New Roman"/>
          <w:b w:val="0"/>
          <w:i w:val="0"/>
          <w:sz w:val="26"/>
        </w:rPr>
        <w:br w:type="textWrapping"/>
      </w:r>
      <w:r>
        <w:rPr>
          <w:rFonts w:ascii="Times New Roman" w:hAnsi="Times New Roman"/>
          <w:b w:val="0"/>
          <w:i w:val="0"/>
          <w:sz w:val="26"/>
        </w:rPr>
        <w:t>- Kiểm nghiệm kép (Oracle Verification): Sau khi thuật toán tìm được nghiệm, hàm `giai_bai` không trả về ngay mà chuyển kết quả qua hàm `kiem_tra_duong(duong, n)`. Nếu phát hiện bất kỳ sai lệch nào, chương trình ném lỗi `AssertionError`. Do đó, kết quả trả về luôn tuyệt đối chính xác.</w:t>
      </w:r>
    </w:p>
    <w:p w14:paraId="3DC96917">
      <w:pPr>
        <w:pStyle w:val="169"/>
        <w:spacing w:before="0" w:after="100" w:line="269" w:lineRule="auto"/>
        <w:ind w:firstLine="0"/>
        <w:jc w:val="left"/>
      </w:pPr>
    </w:p>
    <w:p w14:paraId="72D179E2">
      <w:pPr>
        <w:pStyle w:val="3"/>
      </w:pPr>
      <w:bookmarkStart w:id="30" w:name="_Toc32126"/>
      <w:r>
        <w:t>3.6. Phân tích độ phức tạp</w:t>
      </w:r>
      <w:bookmarkEnd w:id="30"/>
    </w:p>
    <w:p w14:paraId="693DCDD5">
      <w:pPr>
        <w:pStyle w:val="169"/>
        <w:spacing w:line="360" w:lineRule="auto"/>
      </w:pPr>
      <w:r>
        <w:rPr>
          <w:rFonts w:ascii="Times New Roman" w:hAnsi="Times New Roman"/>
          <w:b w:val="0"/>
          <w:i w:val="0"/>
          <w:sz w:val="26"/>
        </w:rPr>
        <w:t>Phân tích chi tiết độ phức tạp theo từng pha thực thi:</w:t>
      </w:r>
      <w:r>
        <w:rPr>
          <w:rFonts w:ascii="Times New Roman" w:hAnsi="Times New Roman"/>
          <w:b w:val="0"/>
          <w:i w:val="0"/>
          <w:sz w:val="26"/>
        </w:rPr>
        <w:br w:type="textWrapping"/>
      </w:r>
      <w:r>
        <w:rPr>
          <w:rFonts w:ascii="Times New Roman" w:hAnsi="Times New Roman"/>
          <w:b w:val="0"/>
          <w:i w:val="0"/>
          <w:sz w:val="26"/>
        </w:rPr>
        <w:t>Bảng 3.4 tổng hợp chi phí tính toán và bộ nhớ phụ của từng thành phần trong giải pháp cài đặt.</w:t>
      </w:r>
    </w:p>
    <w:p w14:paraId="030E529A">
      <w:pPr>
        <w:pStyle w:val="169"/>
        <w:spacing w:before="0" w:after="100" w:line="269" w:lineRule="auto"/>
        <w:ind w:firstLine="0"/>
        <w:jc w:val="left"/>
      </w:pPr>
    </w:p>
    <w:p w14:paraId="578398D6">
      <w:pPr>
        <w:pStyle w:val="169"/>
        <w:spacing w:before="0" w:line="269" w:lineRule="auto"/>
        <w:ind w:firstLine="0"/>
        <w:jc w:val="left"/>
      </w:pPr>
    </w:p>
    <w:p w14:paraId="6E8B411A">
      <w:pPr>
        <w:pStyle w:val="174"/>
        <w:spacing w:before="0" w:after="100" w:line="269" w:lineRule="auto"/>
        <w:jc w:val="left"/>
      </w:pPr>
      <w:bookmarkStart w:id="31" w:name="_Toc7962"/>
      <w:r>
        <w:t>Bảng 3.4 Chi phí của từng pha trong bản cài</w:t>
      </w:r>
      <w:bookmarkEnd w:id="31"/>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2041"/>
        <w:gridCol w:w="1474"/>
        <w:gridCol w:w="2041"/>
        <w:gridCol w:w="1871"/>
        <w:gridCol w:w="1644"/>
      </w:tblGrid>
      <w:tr w14:paraId="073AB2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2041" w:type="dxa"/>
            <w:shd w:val="clear" w:color="auto" w:fill="E8EBEF"/>
            <w:vAlign w:val="center"/>
          </w:tcPr>
          <w:p w14:paraId="6F4D80D9">
            <w:pPr>
              <w:spacing w:after="60" w:line="259" w:lineRule="auto"/>
            </w:pPr>
            <w:r>
              <w:rPr>
                <w:b/>
                <w:sz w:val="22"/>
              </w:rPr>
              <w:t>Pha thực hiện</w:t>
            </w:r>
          </w:p>
        </w:tc>
        <w:tc>
          <w:tcPr>
            <w:tcW w:w="1474" w:type="dxa"/>
            <w:shd w:val="clear" w:color="auto" w:fill="E8EBEF"/>
            <w:vAlign w:val="center"/>
          </w:tcPr>
          <w:p w14:paraId="0B54EF29">
            <w:pPr>
              <w:spacing w:after="60" w:line="259" w:lineRule="auto"/>
            </w:pPr>
            <w:r>
              <w:rPr>
                <w:b/>
                <w:sz w:val="22"/>
              </w:rPr>
              <w:t>Tham số quy mô</w:t>
            </w:r>
          </w:p>
        </w:tc>
        <w:tc>
          <w:tcPr>
            <w:tcW w:w="2041" w:type="dxa"/>
            <w:shd w:val="clear" w:color="auto" w:fill="E8EBEF"/>
            <w:vAlign w:val="center"/>
          </w:tcPr>
          <w:p w14:paraId="5467A1C7">
            <w:pPr>
              <w:spacing w:after="60" w:line="259" w:lineRule="auto"/>
            </w:pPr>
            <w:r>
              <w:rPr>
                <w:b/>
                <w:sz w:val="22"/>
              </w:rPr>
              <w:t>Phép toán đếm</w:t>
            </w:r>
          </w:p>
        </w:tc>
        <w:tc>
          <w:tcPr>
            <w:tcW w:w="1871" w:type="dxa"/>
            <w:shd w:val="clear" w:color="auto" w:fill="E8EBEF"/>
            <w:vAlign w:val="center"/>
          </w:tcPr>
          <w:p w14:paraId="26B63DBD">
            <w:pPr>
              <w:spacing w:after="60" w:line="259" w:lineRule="auto"/>
            </w:pPr>
            <w:r>
              <w:rPr>
                <w:b/>
                <w:sz w:val="22"/>
              </w:rPr>
              <w:t>Thời gian</w:t>
            </w:r>
          </w:p>
        </w:tc>
        <w:tc>
          <w:tcPr>
            <w:tcW w:w="1644" w:type="dxa"/>
            <w:shd w:val="clear" w:color="auto" w:fill="E8EBEF"/>
            <w:vAlign w:val="center"/>
          </w:tcPr>
          <w:p w14:paraId="386B4B76">
            <w:pPr>
              <w:spacing w:after="60" w:line="259" w:lineRule="auto"/>
            </w:pPr>
            <w:r>
              <w:rPr>
                <w:b/>
                <w:sz w:val="22"/>
              </w:rPr>
              <w:t>Bộ nhớ phụ</w:t>
            </w:r>
          </w:p>
        </w:tc>
      </w:tr>
      <w:tr w14:paraId="1684CD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426BD337">
            <w:pPr>
              <w:spacing w:line="276" w:lineRule="auto"/>
              <w:jc w:val="left"/>
            </w:pPr>
            <w:r>
              <w:rPr>
                <w:rFonts w:ascii="Times New Roman" w:hAnsi="Times New Roman"/>
                <w:b w:val="0"/>
                <w:sz w:val="20"/>
              </w:rPr>
              <w:t>1. Kiểm tra đầu vào</w:t>
            </w:r>
          </w:p>
        </w:tc>
        <w:tc>
          <w:tcPr>
            <w:tcW w:w="1474" w:type="dxa"/>
            <w:vAlign w:val="center"/>
          </w:tcPr>
          <w:p w14:paraId="3B071E67">
            <w:pPr>
              <w:spacing w:line="276" w:lineRule="auto"/>
              <w:jc w:val="left"/>
            </w:pPr>
            <w:r>
              <w:rPr>
                <w:rFonts w:ascii="Times New Roman" w:hAnsi="Times New Roman"/>
                <w:b w:val="0"/>
                <w:sz w:val="20"/>
              </w:rPr>
              <w:t>n</w:t>
            </w:r>
          </w:p>
        </w:tc>
        <w:tc>
          <w:tcPr>
            <w:tcW w:w="2041" w:type="dxa"/>
            <w:vAlign w:val="center"/>
          </w:tcPr>
          <w:p w14:paraId="3B4F092A">
            <w:pPr>
              <w:spacing w:line="276" w:lineRule="auto"/>
              <w:jc w:val="left"/>
            </w:pPr>
            <w:r>
              <w:rPr>
                <w:rFonts w:ascii="Times New Roman" w:hAnsi="Times New Roman"/>
                <w:b w:val="0"/>
                <w:sz w:val="20"/>
              </w:rPr>
              <w:t>2 phép so sánh số học</w:t>
            </w:r>
          </w:p>
        </w:tc>
        <w:tc>
          <w:tcPr>
            <w:tcW w:w="1871" w:type="dxa"/>
            <w:vAlign w:val="center"/>
          </w:tcPr>
          <w:p w14:paraId="779CFBCB">
            <w:pPr>
              <w:spacing w:line="276" w:lineRule="auto"/>
              <w:jc w:val="left"/>
            </w:pPr>
            <w:r>
              <w:rPr>
                <w:rFonts w:ascii="Times New Roman" w:hAnsi="Times New Roman"/>
                <w:b w:val="0"/>
                <w:sz w:val="20"/>
              </w:rPr>
              <w:t>O(1)</w:t>
            </w:r>
          </w:p>
        </w:tc>
        <w:tc>
          <w:tcPr>
            <w:tcW w:w="1644" w:type="dxa"/>
            <w:vAlign w:val="center"/>
          </w:tcPr>
          <w:p w14:paraId="54ED5994">
            <w:pPr>
              <w:spacing w:line="276" w:lineRule="auto"/>
              <w:jc w:val="left"/>
            </w:pPr>
            <w:r>
              <w:rPr>
                <w:rFonts w:ascii="Times New Roman" w:hAnsi="Times New Roman"/>
                <w:b w:val="0"/>
                <w:sz w:val="20"/>
              </w:rPr>
              <w:t>O(1)</w:t>
            </w:r>
          </w:p>
        </w:tc>
      </w:tr>
      <w:tr w14:paraId="23331A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7971D6B3">
            <w:pPr>
              <w:spacing w:line="276" w:lineRule="auto"/>
              <w:jc w:val="left"/>
            </w:pPr>
            <w:r>
              <w:rPr>
                <w:rFonts w:ascii="Times New Roman" w:hAnsi="Times New Roman"/>
                <w:b w:val="0"/>
                <w:sz w:val="20"/>
              </w:rPr>
              <w:t>2. Chuẩn bị bảng và dữ liệu</w:t>
            </w:r>
          </w:p>
        </w:tc>
        <w:tc>
          <w:tcPr>
            <w:tcW w:w="1474" w:type="dxa"/>
            <w:vAlign w:val="center"/>
          </w:tcPr>
          <w:p w14:paraId="24CE1B09">
            <w:pPr>
              <w:spacing w:line="276" w:lineRule="auto"/>
              <w:jc w:val="left"/>
            </w:pPr>
            <w:r>
              <w:rPr>
                <w:rFonts w:ascii="Times New Roman" w:hAnsi="Times New Roman"/>
                <w:b w:val="0"/>
                <w:sz w:val="20"/>
              </w:rPr>
              <w:t>n</w:t>
            </w:r>
          </w:p>
        </w:tc>
        <w:tc>
          <w:tcPr>
            <w:tcW w:w="2041" w:type="dxa"/>
            <w:vAlign w:val="center"/>
          </w:tcPr>
          <w:p w14:paraId="562CF982">
            <w:pPr>
              <w:spacing w:line="276" w:lineRule="auto"/>
              <w:jc w:val="left"/>
            </w:pPr>
            <w:r>
              <w:rPr>
                <w:rFonts w:ascii="Times New Roman" w:hAnsi="Times New Roman"/>
                <w:b w:val="0"/>
                <w:sz w:val="20"/>
              </w:rPr>
              <w:t>Khởi tạo ma trận n x n ô</w:t>
            </w:r>
          </w:p>
        </w:tc>
        <w:tc>
          <w:tcPr>
            <w:tcW w:w="1871" w:type="dxa"/>
            <w:vAlign w:val="center"/>
          </w:tcPr>
          <w:p w14:paraId="6FC219FB">
            <w:pPr>
              <w:spacing w:line="276" w:lineRule="auto"/>
              <w:jc w:val="left"/>
            </w:pPr>
            <w:r>
              <w:rPr>
                <w:rFonts w:ascii="Times New Roman" w:hAnsi="Times New Roman"/>
                <w:b w:val="0"/>
                <w:sz w:val="20"/>
              </w:rPr>
              <w:t>O(n^2)</w:t>
            </w:r>
          </w:p>
        </w:tc>
        <w:tc>
          <w:tcPr>
            <w:tcW w:w="1644" w:type="dxa"/>
            <w:vAlign w:val="center"/>
          </w:tcPr>
          <w:p w14:paraId="0A8431C7">
            <w:pPr>
              <w:spacing w:line="276" w:lineRule="auto"/>
              <w:jc w:val="left"/>
            </w:pPr>
            <w:r>
              <w:rPr>
                <w:rFonts w:ascii="Times New Roman" w:hAnsi="Times New Roman"/>
                <w:b w:val="0"/>
                <w:sz w:val="20"/>
              </w:rPr>
              <w:t>O(n^2)</w:t>
            </w:r>
          </w:p>
        </w:tc>
      </w:tr>
      <w:tr w14:paraId="6401EA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397A39AA">
            <w:pPr>
              <w:spacing w:line="276" w:lineRule="auto"/>
              <w:jc w:val="left"/>
            </w:pPr>
            <w:r>
              <w:rPr>
                <w:rFonts w:ascii="Times New Roman" w:hAnsi="Times New Roman"/>
                <w:b w:val="0"/>
                <w:sz w:val="20"/>
              </w:rPr>
              <w:t>3. Lõi thuật toán quay lui</w:t>
            </w:r>
          </w:p>
        </w:tc>
        <w:tc>
          <w:tcPr>
            <w:tcW w:w="1474" w:type="dxa"/>
            <w:vAlign w:val="center"/>
          </w:tcPr>
          <w:p w14:paraId="468FA484">
            <w:pPr>
              <w:spacing w:line="276" w:lineRule="auto"/>
              <w:jc w:val="left"/>
            </w:pPr>
            <w:r>
              <w:rPr>
                <w:rFonts w:ascii="Times New Roman" w:hAnsi="Times New Roman"/>
                <w:b w:val="0"/>
                <w:sz w:val="20"/>
              </w:rPr>
              <w:t>N = n^2</w:t>
            </w:r>
          </w:p>
        </w:tc>
        <w:tc>
          <w:tcPr>
            <w:tcW w:w="2041" w:type="dxa"/>
            <w:vAlign w:val="center"/>
          </w:tcPr>
          <w:p w14:paraId="5A3DDD55">
            <w:pPr>
              <w:spacing w:line="276" w:lineRule="auto"/>
              <w:jc w:val="left"/>
            </w:pPr>
            <w:r>
              <w:rPr>
                <w:rFonts w:ascii="Times New Roman" w:hAnsi="Times New Roman"/>
                <w:b w:val="0"/>
                <w:sz w:val="20"/>
              </w:rPr>
              <w:t>Duyệt cây đệ quy sâu tối đa N</w:t>
            </w:r>
          </w:p>
        </w:tc>
        <w:tc>
          <w:tcPr>
            <w:tcW w:w="1871" w:type="dxa"/>
            <w:vAlign w:val="center"/>
          </w:tcPr>
          <w:p w14:paraId="59DFA709">
            <w:pPr>
              <w:spacing w:line="276" w:lineRule="auto"/>
              <w:jc w:val="left"/>
            </w:pPr>
            <w:r>
              <w:rPr>
                <w:rFonts w:ascii="Times New Roman" w:hAnsi="Times New Roman"/>
                <w:b w:val="0"/>
                <w:sz w:val="20"/>
              </w:rPr>
              <w:t>O(8^{n^2}) worst case</w:t>
            </w:r>
          </w:p>
        </w:tc>
        <w:tc>
          <w:tcPr>
            <w:tcW w:w="1644" w:type="dxa"/>
            <w:vAlign w:val="center"/>
          </w:tcPr>
          <w:p w14:paraId="7EA14E82">
            <w:pPr>
              <w:spacing w:line="276" w:lineRule="auto"/>
              <w:jc w:val="left"/>
            </w:pPr>
            <w:r>
              <w:rPr>
                <w:rFonts w:ascii="Times New Roman" w:hAnsi="Times New Roman"/>
                <w:b w:val="0"/>
                <w:sz w:val="20"/>
              </w:rPr>
              <w:t>O(n^2)</w:t>
            </w:r>
          </w:p>
        </w:tc>
      </w:tr>
      <w:tr w14:paraId="2B7457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25FBCB14">
            <w:pPr>
              <w:spacing w:line="276" w:lineRule="auto"/>
              <w:jc w:val="left"/>
            </w:pPr>
            <w:r>
              <w:rPr>
                <w:rFonts w:ascii="Times New Roman" w:hAnsi="Times New Roman"/>
                <w:b w:val="0"/>
                <w:sz w:val="20"/>
              </w:rPr>
              <w:t>4. Kiểm nghiệm kết quả (oracle)</w:t>
            </w:r>
          </w:p>
        </w:tc>
        <w:tc>
          <w:tcPr>
            <w:tcW w:w="1474" w:type="dxa"/>
            <w:vAlign w:val="center"/>
          </w:tcPr>
          <w:p w14:paraId="186DC153">
            <w:pPr>
              <w:spacing w:line="276" w:lineRule="auto"/>
              <w:jc w:val="left"/>
            </w:pPr>
            <w:r>
              <w:rPr>
                <w:rFonts w:ascii="Times New Roman" w:hAnsi="Times New Roman"/>
                <w:b w:val="0"/>
                <w:sz w:val="20"/>
              </w:rPr>
              <w:t>N = n^2</w:t>
            </w:r>
          </w:p>
        </w:tc>
        <w:tc>
          <w:tcPr>
            <w:tcW w:w="2041" w:type="dxa"/>
            <w:vAlign w:val="center"/>
          </w:tcPr>
          <w:p w14:paraId="0CB84752">
            <w:pPr>
              <w:spacing w:line="276" w:lineRule="auto"/>
              <w:jc w:val="left"/>
            </w:pPr>
            <w:r>
              <w:rPr>
                <w:rFonts w:ascii="Times New Roman" w:hAnsi="Times New Roman"/>
                <w:b w:val="0"/>
                <w:sz w:val="20"/>
              </w:rPr>
              <w:t>Duyệt N ô, kiểm set và N-1 bước</w:t>
            </w:r>
          </w:p>
        </w:tc>
        <w:tc>
          <w:tcPr>
            <w:tcW w:w="1871" w:type="dxa"/>
            <w:vAlign w:val="center"/>
          </w:tcPr>
          <w:p w14:paraId="251E40FF">
            <w:pPr>
              <w:spacing w:line="276" w:lineRule="auto"/>
              <w:jc w:val="left"/>
            </w:pPr>
            <w:r>
              <w:rPr>
                <w:rFonts w:ascii="Times New Roman" w:hAnsi="Times New Roman"/>
                <w:b w:val="0"/>
                <w:sz w:val="20"/>
              </w:rPr>
              <w:t>O(n^2)</w:t>
            </w:r>
          </w:p>
        </w:tc>
        <w:tc>
          <w:tcPr>
            <w:tcW w:w="1644" w:type="dxa"/>
            <w:vAlign w:val="center"/>
          </w:tcPr>
          <w:p w14:paraId="3F9EDBB4">
            <w:pPr>
              <w:spacing w:line="276" w:lineRule="auto"/>
              <w:jc w:val="left"/>
            </w:pPr>
            <w:r>
              <w:rPr>
                <w:rFonts w:ascii="Times New Roman" w:hAnsi="Times New Roman"/>
                <w:b w:val="0"/>
                <w:sz w:val="20"/>
              </w:rPr>
              <w:t>O(n^2)</w:t>
            </w:r>
          </w:p>
        </w:tc>
      </w:tr>
      <w:tr w14:paraId="0BBFAE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79106FC7">
            <w:pPr>
              <w:spacing w:line="276" w:lineRule="auto"/>
              <w:jc w:val="left"/>
            </w:pPr>
            <w:r>
              <w:rPr>
                <w:rFonts w:ascii="Times New Roman" w:hAnsi="Times New Roman"/>
                <w:b w:val="0"/>
                <w:sz w:val="20"/>
              </w:rPr>
              <w:t>5. Định dạng và in kết quả</w:t>
            </w:r>
          </w:p>
        </w:tc>
        <w:tc>
          <w:tcPr>
            <w:tcW w:w="1474" w:type="dxa"/>
            <w:vAlign w:val="center"/>
          </w:tcPr>
          <w:p w14:paraId="71320101">
            <w:pPr>
              <w:spacing w:line="276" w:lineRule="auto"/>
              <w:jc w:val="left"/>
            </w:pPr>
            <w:r>
              <w:rPr>
                <w:rFonts w:ascii="Times New Roman" w:hAnsi="Times New Roman"/>
                <w:b w:val="0"/>
                <w:sz w:val="20"/>
              </w:rPr>
              <w:t>N = n^2</w:t>
            </w:r>
          </w:p>
        </w:tc>
        <w:tc>
          <w:tcPr>
            <w:tcW w:w="2041" w:type="dxa"/>
            <w:vAlign w:val="center"/>
          </w:tcPr>
          <w:p w14:paraId="7CEC1727">
            <w:pPr>
              <w:spacing w:line="276" w:lineRule="auto"/>
              <w:jc w:val="left"/>
            </w:pPr>
            <w:r>
              <w:rPr>
                <w:rFonts w:ascii="Times New Roman" w:hAnsi="Times New Roman"/>
                <w:b w:val="0"/>
                <w:sz w:val="20"/>
              </w:rPr>
              <w:t>In danh sách tọa độ và ma trận</w:t>
            </w:r>
          </w:p>
        </w:tc>
        <w:tc>
          <w:tcPr>
            <w:tcW w:w="1871" w:type="dxa"/>
            <w:vAlign w:val="center"/>
          </w:tcPr>
          <w:p w14:paraId="75AC7DAF">
            <w:pPr>
              <w:spacing w:line="276" w:lineRule="auto"/>
              <w:jc w:val="left"/>
            </w:pPr>
            <w:r>
              <w:rPr>
                <w:rFonts w:ascii="Times New Roman" w:hAnsi="Times New Roman"/>
                <w:b w:val="0"/>
                <w:sz w:val="20"/>
              </w:rPr>
              <w:t>O(n^2)</w:t>
            </w:r>
          </w:p>
        </w:tc>
        <w:tc>
          <w:tcPr>
            <w:tcW w:w="1644" w:type="dxa"/>
            <w:vAlign w:val="center"/>
          </w:tcPr>
          <w:p w14:paraId="56C5CB06">
            <w:pPr>
              <w:spacing w:line="276" w:lineRule="auto"/>
              <w:jc w:val="left"/>
            </w:pPr>
            <w:r>
              <w:rPr>
                <w:rFonts w:ascii="Times New Roman" w:hAnsi="Times New Roman"/>
                <w:b w:val="0"/>
                <w:sz w:val="20"/>
              </w:rPr>
              <w:t>O(1)</w:t>
            </w:r>
          </w:p>
        </w:tc>
      </w:tr>
      <w:tr w14:paraId="3DDC12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c>
          <w:tcPr>
            <w:tcW w:w="2041" w:type="dxa"/>
          </w:tcPr>
          <w:p w14:paraId="111DCDEC">
            <w:pPr>
              <w:spacing w:line="276" w:lineRule="auto"/>
              <w:jc w:val="left"/>
            </w:pPr>
            <w:r>
              <w:rPr>
                <w:rFonts w:ascii="Times New Roman" w:hAnsi="Times New Roman"/>
                <w:b w:val="0"/>
                <w:sz w:val="20"/>
              </w:rPr>
              <w:t>Toàn bộ chương trình</w:t>
            </w:r>
          </w:p>
        </w:tc>
        <w:tc>
          <w:tcPr>
            <w:tcW w:w="1474" w:type="dxa"/>
          </w:tcPr>
          <w:p w14:paraId="0F05423C">
            <w:pPr>
              <w:spacing w:line="276" w:lineRule="auto"/>
              <w:jc w:val="left"/>
            </w:pPr>
            <w:r>
              <w:rPr>
                <w:rFonts w:ascii="Times New Roman" w:hAnsi="Times New Roman"/>
                <w:b w:val="0"/>
                <w:sz w:val="20"/>
              </w:rPr>
              <w:t>N = n^2</w:t>
            </w:r>
          </w:p>
        </w:tc>
        <w:tc>
          <w:tcPr>
            <w:tcW w:w="2041" w:type="dxa"/>
          </w:tcPr>
          <w:p w14:paraId="7F62B8D7">
            <w:pPr>
              <w:spacing w:line="276" w:lineRule="auto"/>
              <w:jc w:val="left"/>
            </w:pPr>
            <w:r>
              <w:rPr>
                <w:rFonts w:ascii="Times New Roman" w:hAnsi="Times New Roman"/>
                <w:b w:val="0"/>
                <w:sz w:val="20"/>
              </w:rPr>
              <w:t>Tổng hợp các pha</w:t>
            </w:r>
          </w:p>
        </w:tc>
        <w:tc>
          <w:tcPr>
            <w:tcW w:w="1871" w:type="dxa"/>
          </w:tcPr>
          <w:p w14:paraId="32C85650">
            <w:pPr>
              <w:spacing w:line="276" w:lineRule="auto"/>
              <w:jc w:val="left"/>
            </w:pPr>
            <w:r>
              <w:rPr>
                <w:rFonts w:ascii="Times New Roman" w:hAnsi="Times New Roman"/>
                <w:b w:val="0"/>
                <w:sz w:val="20"/>
              </w:rPr>
              <w:t>O(8^{n^2})</w:t>
            </w:r>
          </w:p>
        </w:tc>
        <w:tc>
          <w:tcPr>
            <w:tcW w:w="1644" w:type="dxa"/>
          </w:tcPr>
          <w:p w14:paraId="18E37F9F">
            <w:pPr>
              <w:spacing w:line="276" w:lineRule="auto"/>
              <w:jc w:val="left"/>
            </w:pPr>
            <w:r>
              <w:rPr>
                <w:rFonts w:ascii="Times New Roman" w:hAnsi="Times New Roman"/>
                <w:b w:val="0"/>
                <w:sz w:val="20"/>
              </w:rPr>
              <w:t>O(n^2)</w:t>
            </w:r>
          </w:p>
        </w:tc>
      </w:tr>
    </w:tbl>
    <w:p w14:paraId="53992F98">
      <w:pPr>
        <w:pStyle w:val="169"/>
        <w:spacing w:before="0" w:after="100" w:line="269" w:lineRule="auto"/>
        <w:ind w:firstLine="0"/>
        <w:jc w:val="left"/>
      </w:pPr>
      <w:r>
        <w:rPr>
          <w:sz w:val="24"/>
        </w:rPr>
        <w:t>Tách lõi thuật toán khỏi chuẩn bị/sắp/kiểm/in khi các bước đó tồn tại. Nêu bộ nhớ phụ và cách tính kích thước kết quả; không khẳng định chi phí chỉ từ số đo nhỏ. Dòng không áp dụng ghi rõ lý do.</w:t>
      </w:r>
    </w:p>
    <w:p w14:paraId="36C3AD2A">
      <w:pPr>
        <w:pStyle w:val="2"/>
        <w:keepNext w:val="0"/>
        <w:spacing w:before="0" w:after="320"/>
      </w:pPr>
      <w:bookmarkStart w:id="32" w:name="_Toc11080"/>
      <w:r>
        <w:t>CHƯƠNG 4. KẾT QUẢ THỬ NGHIỆM VÀ NHẬN XÉT</w:t>
      </w:r>
      <w:bookmarkEnd w:id="32"/>
    </w:p>
    <w:p w14:paraId="0BD70106">
      <w:pPr>
        <w:pStyle w:val="3"/>
      </w:pPr>
      <w:bookmarkStart w:id="33" w:name="_Toc15402"/>
      <w:r>
        <w:t>4.1. Môi trường và kế hoạch kiểm thử</w:t>
      </w:r>
      <w:bookmarkEnd w:id="33"/>
    </w:p>
    <w:p w14:paraId="524EF1B6">
      <w:pPr>
        <w:pStyle w:val="4"/>
      </w:pPr>
      <w:r>
        <w:t>4.1.1. Môi trường và phiên bản</w:t>
      </w:r>
    </w:p>
    <w:p w14:paraId="399BA53D">
      <w:pPr>
        <w:pStyle w:val="169"/>
        <w:spacing w:line="360" w:lineRule="auto"/>
      </w:pPr>
      <w:r>
        <w:rPr>
          <w:rFonts w:ascii="Times New Roman" w:hAnsi="Times New Roman"/>
          <w:b w:val="0"/>
          <w:i w:val="0"/>
          <w:sz w:val="26"/>
        </w:rPr>
        <w:t>Môi trường thực nghiệm và phiên bản phần mềm:</w:t>
      </w:r>
      <w:r>
        <w:rPr>
          <w:rFonts w:ascii="Times New Roman" w:hAnsi="Times New Roman"/>
          <w:b w:val="0"/>
          <w:i w:val="0"/>
          <w:sz w:val="26"/>
        </w:rPr>
        <w:br w:type="textWrapping"/>
      </w:r>
      <w:r>
        <w:rPr>
          <w:rFonts w:ascii="Times New Roman" w:hAnsi="Times New Roman"/>
          <w:b w:val="0"/>
          <w:i w:val="0"/>
          <w:sz w:val="26"/>
        </w:rPr>
        <w:t>- Hệ điều hành: Microsoft Windows 11 Home (64-bit).</w:t>
      </w:r>
      <w:r>
        <w:rPr>
          <w:rFonts w:ascii="Times New Roman" w:hAnsi="Times New Roman"/>
          <w:b w:val="0"/>
          <w:i w:val="0"/>
          <w:sz w:val="26"/>
        </w:rPr>
        <w:br w:type="textWrapping"/>
      </w:r>
      <w:r>
        <w:rPr>
          <w:rFonts w:ascii="Times New Roman" w:hAnsi="Times New Roman"/>
          <w:b w:val="0"/>
          <w:i w:val="0"/>
          <w:sz w:val="26"/>
        </w:rPr>
        <w:t>- Ngôn ngữ lập trình: Python 3.14.5 (môi trường UCRT64 / GCC, chuẩn UTF-8).</w:t>
      </w:r>
      <w:r>
        <w:rPr>
          <w:rFonts w:ascii="Times New Roman" w:hAnsi="Times New Roman"/>
          <w:b w:val="0"/>
          <w:i w:val="0"/>
          <w:sz w:val="26"/>
        </w:rPr>
        <w:br w:type="textWrapping"/>
      </w:r>
      <w:r>
        <w:rPr>
          <w:rFonts w:ascii="Times New Roman" w:hAnsi="Times New Roman"/>
          <w:b w:val="0"/>
          <w:i w:val="0"/>
          <w:sz w:val="26"/>
        </w:rPr>
        <w:t>- Hệ thống quản lý phiên bản: Git version 2.47.1.windows.1.</w:t>
      </w:r>
      <w:r>
        <w:rPr>
          <w:rFonts w:ascii="Times New Roman" w:hAnsi="Times New Roman"/>
          <w:b w:val="0"/>
          <w:i w:val="0"/>
          <w:sz w:val="26"/>
        </w:rPr>
        <w:br w:type="textWrapping"/>
      </w:r>
      <w:r>
        <w:rPr>
          <w:rFonts w:ascii="Times New Roman" w:hAnsi="Times New Roman"/>
          <w:b w:val="0"/>
          <w:i w:val="0"/>
          <w:sz w:val="26"/>
        </w:rPr>
        <w:t>- Mã băm phiên bản kiểm thử (Commit C đầy đủ): `2c4f80ece002b45454fbc2461ec5c0b07c26ddb4`.</w:t>
      </w:r>
      <w:r>
        <w:rPr>
          <w:rFonts w:ascii="Times New Roman" w:hAnsi="Times New Roman"/>
          <w:b w:val="0"/>
          <w:i w:val="0"/>
          <w:sz w:val="26"/>
        </w:rPr>
        <w:br w:type="textWrapping"/>
      </w:r>
      <w:r>
        <w:rPr>
          <w:rFonts w:ascii="Times New Roman" w:hAnsi="Times New Roman"/>
          <w:b w:val="0"/>
          <w:i w:val="0"/>
          <w:sz w:val="26"/>
        </w:rPr>
        <w:t>- Vị trí kho mã nguồn kiểm tra: `https://github.com/LongNhat3110/TuLeNhatLong`.</w:t>
      </w:r>
    </w:p>
    <w:p w14:paraId="231EF200">
      <w:pPr>
        <w:pStyle w:val="169"/>
        <w:spacing w:before="0" w:after="100" w:line="269" w:lineRule="auto"/>
        <w:ind w:firstLine="0"/>
        <w:jc w:val="left"/>
      </w:pPr>
    </w:p>
    <w:p w14:paraId="75369F7F">
      <w:pPr>
        <w:pStyle w:val="4"/>
      </w:pPr>
      <w:r>
        <w:t>4.1.2. Phương pháp xác định kỳ vọng</w:t>
      </w:r>
    </w:p>
    <w:p w14:paraId="4B91BF80">
      <w:pPr>
        <w:pStyle w:val="169"/>
        <w:spacing w:line="360" w:lineRule="auto"/>
      </w:pPr>
      <w:r>
        <w:rPr>
          <w:rFonts w:ascii="Times New Roman" w:hAnsi="Times New Roman"/>
          <w:b w:val="0"/>
          <w:i w:val="0"/>
          <w:sz w:val="26"/>
        </w:rPr>
        <w:t>Phương pháp xác định kết quả kỳ vọng (Expected Output):</w:t>
      </w:r>
      <w:r>
        <w:rPr>
          <w:rFonts w:ascii="Times New Roman" w:hAnsi="Times New Roman"/>
          <w:b w:val="0"/>
          <w:i w:val="0"/>
          <w:sz w:val="26"/>
        </w:rPr>
        <w:br w:type="textWrapping"/>
      </w:r>
      <w:r>
        <w:rPr>
          <w:rFonts w:ascii="Times New Roman" w:hAnsi="Times New Roman"/>
          <w:b w:val="0"/>
          <w:i w:val="0"/>
          <w:sz w:val="26"/>
        </w:rPr>
        <w:t>1. Tính toán thủ công (làm tay): Đối với n = 1 (tìm thấy ngay tại ô đầu) và n = 2 (tất cả 8 hướng đều ngoài bàn cờ), kết quả được chứng minh bằng giải tay trực tiếp.</w:t>
      </w:r>
      <w:r>
        <w:rPr>
          <w:rFonts w:ascii="Times New Roman" w:hAnsi="Times New Roman"/>
          <w:b w:val="0"/>
          <w:i w:val="0"/>
          <w:sz w:val="26"/>
        </w:rPr>
        <w:br w:type="textWrapping"/>
      </w:r>
      <w:r>
        <w:rPr>
          <w:rFonts w:ascii="Times New Roman" w:hAnsi="Times New Roman"/>
          <w:b w:val="0"/>
          <w:i w:val="0"/>
          <w:sz w:val="26"/>
        </w:rPr>
        <w:t>2. Đối chiếu cơ sở lý thuyết toán học: Đối với n = 3 và n = 4, tính chất vô nghiệm của hành trình mở quân mã xuất phát từ góc đã được chứng minh chặt chẽ trong lý thuyết đồ thị.</w:t>
      </w:r>
      <w:r>
        <w:rPr>
          <w:rFonts w:ascii="Times New Roman" w:hAnsi="Times New Roman"/>
          <w:b w:val="0"/>
          <w:i w:val="0"/>
          <w:sz w:val="26"/>
        </w:rPr>
        <w:br w:type="textWrapping"/>
      </w:r>
      <w:r>
        <w:rPr>
          <w:rFonts w:ascii="Times New Roman" w:hAnsi="Times New Roman"/>
          <w:b w:val="0"/>
          <w:i w:val="0"/>
          <w:sz w:val="26"/>
        </w:rPr>
        <w:t>3. Bộ kiểm nghiệm độc lập (Oracle): Đối với n = 5, đường đi tìm được không so sánh cứng từng tọa độ cố định mà được kiểm tra độc lập qua hàm `kiem_tra_duong(duong, 5)`, xác thực đúng 25 ô phân biệt, bắt đầu tại (1, 1) và từng bước đi liên tiếp đều là nước đi chữ L hợp lệ.</w:t>
      </w:r>
    </w:p>
    <w:p w14:paraId="316C6EC9">
      <w:pPr>
        <w:pStyle w:val="169"/>
        <w:spacing w:before="0" w:after="100" w:line="269" w:lineRule="auto"/>
        <w:ind w:firstLine="0"/>
        <w:jc w:val="left"/>
      </w:pPr>
    </w:p>
    <w:p w14:paraId="27E2F455">
      <w:pPr>
        <w:pStyle w:val="3"/>
      </w:pPr>
      <w:bookmarkStart w:id="34" w:name="_Toc31736"/>
      <w:r>
        <w:t>4.2. Bảng kết quả ít nhất 12 ca</w:t>
      </w:r>
      <w:bookmarkEnd w:id="34"/>
    </w:p>
    <w:p w14:paraId="48C41627">
      <w:pPr>
        <w:pStyle w:val="169"/>
      </w:pPr>
      <w:r>
        <w:t>Điền bảng cho &gt;=12 ca kiểm thử độc lập, bao gồm hai ví dụ và toàn bộ năm ca trên phiếu; bổ sung đủ nhóm tám ảnh. Có thể xoay bảng ở trang riêng nếu cần, giữ cỡ chữ đọc được. Không dùng số assert thay số ca.</w:t>
      </w:r>
    </w:p>
    <w:p w14:paraId="2592B5A1">
      <w:pPr>
        <w:pStyle w:val="169"/>
        <w:spacing w:before="0" w:after="100" w:line="269" w:lineRule="auto"/>
        <w:ind w:firstLine="0"/>
        <w:jc w:val="left"/>
      </w:pPr>
      <w:sdt>
        <w:sdtPr>
          <w:alias w:val="VIẾT NỘI DUNG CỦA SINH VIÊN TẠI ĐÂY"/>
          <w:tag w:val="SV_0161"/>
          <w:id w:val="700161"/>
          <w:text w:multiLine="1"/>
        </w:sdtPr>
        <w:sdtContent>
          <w:r>
            <w:rPr>
              <w:sz w:val="24"/>
            </w:rPr>
            <w:t>[VIẾT NỘI DUNG CỦA SINH VIÊN TẠI ĐÂY]</w:t>
          </w:r>
        </w:sdtContent>
      </w:sdt>
    </w:p>
    <w:p w14:paraId="084EA4B4">
      <w:pPr>
        <w:pStyle w:val="169"/>
      </w:pPr>
      <w:r>
        <w:t>Nếu miền chính hẹp, bổ sung ca hàm con/validator/bất biến có ý nghĩa và ghi rõ trong cột đối tượng. Không ép 12 input chính hợp lệ khác nhau, không bỏ các ca trên phiếu, không tính lặp cùng phép kiểm.</w:t>
      </w:r>
    </w:p>
    <w:p w14:paraId="4C113E3E">
      <w:pPr>
        <w:pStyle w:val="169"/>
        <w:spacing w:before="0" w:after="100" w:line="269" w:lineRule="auto"/>
        <w:ind w:firstLine="0"/>
        <w:jc w:val="left"/>
      </w:pPr>
      <w:sdt>
        <w:sdtPr>
          <w:alias w:val="VIẾT NỘI DUNG CỦA SINH VIÊN TẠI ĐÂY"/>
          <w:tag w:val="SV_0162"/>
          <w:id w:val="700162"/>
          <w:text w:multiLine="1"/>
        </w:sdtPr>
        <w:sdtContent>
          <w:r>
            <w:rPr>
              <w:sz w:val="24"/>
            </w:rPr>
            <w:t>[VIẾT NỘI DUNG CỦA SINH VIÊN TẠI ĐÂY]</w:t>
          </w:r>
        </w:sdtContent>
      </w:sdt>
    </w:p>
    <w:p w14:paraId="4C8DBAD9">
      <w:pPr>
        <w:pStyle w:val="174"/>
        <w:spacing w:before="0" w:after="100" w:line="269" w:lineRule="auto"/>
        <w:jc w:val="left"/>
      </w:pPr>
      <w:bookmarkStart w:id="35" w:name="_Toc6538"/>
      <w:r>
        <w:t>Bảng 4.1 Ánh xạ năm ca kiểm trên phiếu</w:t>
      </w:r>
      <w:bookmarkEnd w:id="35"/>
    </w:p>
    <w:p w14:paraId="7445E701">
      <w:pPr>
        <w:pStyle w:val="169"/>
        <w:spacing w:before="0" w:after="100" w:line="269" w:lineRule="auto"/>
        <w:ind w:firstLine="0"/>
        <w:jc w:val="left"/>
      </w:pPr>
      <w:r>
        <w:rPr>
          <w:sz w:val="24"/>
        </w:rPr>
        <w:t>Chép năm ca kiểm trên phiếu đúng mã đề và gắn mỗi ca với ít nhất một mã trong bảng kiểm thử. Hai ví dụ trên phiếu cũng phải có mặt. Một ca có thể đáp ứng nhiều yêu cầu nhưng cùng input, mục tiêu và phép kiểm chỉ đếm một lần. Không bỏ ca bắt buộc để giữ đúng 12 dòng: 12 là số ca độc lập tối thiểu; thêm dòng khi cần.</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417"/>
        <w:gridCol w:w="3402"/>
        <w:gridCol w:w="1984"/>
        <w:gridCol w:w="2268"/>
      </w:tblGrid>
      <w:tr w14:paraId="2786AD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417" w:type="dxa"/>
            <w:shd w:val="clear" w:color="auto" w:fill="E8EBEF"/>
            <w:vAlign w:val="center"/>
          </w:tcPr>
          <w:p w14:paraId="38BBF8D7">
            <w:pPr>
              <w:spacing w:after="60" w:line="259" w:lineRule="auto"/>
            </w:pPr>
            <w:r>
              <w:rPr>
                <w:b/>
                <w:sz w:val="22"/>
              </w:rPr>
              <w:t>Ca trên phiếu</w:t>
            </w:r>
          </w:p>
        </w:tc>
        <w:tc>
          <w:tcPr>
            <w:tcW w:w="3402" w:type="dxa"/>
            <w:shd w:val="clear" w:color="auto" w:fill="E8EBEF"/>
            <w:vAlign w:val="center"/>
          </w:tcPr>
          <w:p w14:paraId="1E46241A">
            <w:pPr>
              <w:spacing w:after="60" w:line="259" w:lineRule="auto"/>
            </w:pPr>
            <w:r>
              <w:rPr>
                <w:b/>
                <w:sz w:val="22"/>
              </w:rPr>
              <w:t>Input và yêu cầu/kỳ vọng theo phiếu</w:t>
            </w:r>
          </w:p>
        </w:tc>
        <w:tc>
          <w:tcPr>
            <w:tcW w:w="1984" w:type="dxa"/>
            <w:shd w:val="clear" w:color="auto" w:fill="E8EBEF"/>
            <w:vAlign w:val="center"/>
          </w:tcPr>
          <w:p w14:paraId="03E3C4AD">
            <w:pPr>
              <w:spacing w:after="60" w:line="259" w:lineRule="auto"/>
            </w:pPr>
            <w:r>
              <w:rPr>
                <w:b/>
                <w:sz w:val="22"/>
              </w:rPr>
              <w:t>Mã ca trong bảng kiểm thử</w:t>
            </w:r>
          </w:p>
        </w:tc>
        <w:tc>
          <w:tcPr>
            <w:tcW w:w="2268" w:type="dxa"/>
            <w:shd w:val="clear" w:color="auto" w:fill="E8EBEF"/>
            <w:vAlign w:val="center"/>
          </w:tcPr>
          <w:p w14:paraId="53FCE269">
            <w:pPr>
              <w:spacing w:after="60" w:line="259" w:lineRule="auto"/>
            </w:pPr>
            <w:r>
              <w:rPr>
                <w:b/>
                <w:sz w:val="22"/>
              </w:rPr>
              <w:t>Ảnh/log hoặc vị trí kết quả</w:t>
            </w:r>
          </w:p>
        </w:tc>
      </w:tr>
      <w:tr w14:paraId="226351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1BF790F6">
            <w:pPr>
              <w:spacing w:line="276" w:lineRule="auto"/>
              <w:jc w:val="left"/>
            </w:pPr>
            <w:r>
              <w:rPr>
                <w:rFonts w:ascii="Times New Roman" w:hAnsi="Times New Roman"/>
                <w:b w:val="0"/>
                <w:sz w:val="20"/>
              </w:rPr>
              <w:t>Ca phiếu 1</w:t>
            </w:r>
          </w:p>
        </w:tc>
        <w:tc>
          <w:tcPr>
            <w:tcW w:w="3402" w:type="dxa"/>
            <w:vAlign w:val="center"/>
          </w:tcPr>
          <w:p w14:paraId="19F40010">
            <w:pPr>
              <w:spacing w:line="276" w:lineRule="auto"/>
              <w:jc w:val="left"/>
            </w:pPr>
            <w:r>
              <w:rPr>
                <w:rFonts w:ascii="Times New Roman" w:hAnsi="Times New Roman"/>
                <w:b w:val="0"/>
                <w:sz w:val="20"/>
              </w:rPr>
              <w:t>n=1: Đường chỉ gồm (1,1); bộ kiểm phải chấp nhận</w:t>
            </w:r>
          </w:p>
        </w:tc>
        <w:tc>
          <w:tcPr>
            <w:tcW w:w="1984" w:type="dxa"/>
            <w:vAlign w:val="center"/>
          </w:tcPr>
          <w:p w14:paraId="194CF564">
            <w:pPr>
              <w:spacing w:line="276" w:lineRule="auto"/>
              <w:jc w:val="left"/>
            </w:pPr>
            <w:r>
              <w:rPr>
                <w:rFonts w:ascii="Times New Roman" w:hAnsi="Times New Roman"/>
                <w:b w:val="0"/>
                <w:sz w:val="20"/>
              </w:rPr>
              <w:t>P1, VD01, BIEN01</w:t>
            </w:r>
          </w:p>
        </w:tc>
        <w:tc>
          <w:tcPr>
            <w:tcW w:w="2268" w:type="dxa"/>
            <w:vAlign w:val="center"/>
          </w:tcPr>
          <w:p w14:paraId="061D4BD7">
            <w:pPr>
              <w:spacing w:line="276" w:lineRule="auto"/>
              <w:jc w:val="left"/>
            </w:pPr>
            <w:r>
              <w:rPr>
                <w:rFonts w:ascii="Times New Roman" w:hAnsi="Times New Roman"/>
                <w:b w:val="0"/>
                <w:sz w:val="20"/>
              </w:rPr>
              <w:t>A01 (01_vi_du_1.png)</w:t>
            </w:r>
          </w:p>
        </w:tc>
      </w:tr>
      <w:tr w14:paraId="7FEF34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5435EB82">
            <w:pPr>
              <w:spacing w:line="276" w:lineRule="auto"/>
              <w:jc w:val="left"/>
            </w:pPr>
            <w:r>
              <w:rPr>
                <w:rFonts w:ascii="Times New Roman" w:hAnsi="Times New Roman"/>
                <w:b w:val="0"/>
                <w:sz w:val="20"/>
              </w:rPr>
              <w:t>Ca phiếu 2</w:t>
            </w:r>
          </w:p>
        </w:tc>
        <w:tc>
          <w:tcPr>
            <w:tcW w:w="3402" w:type="dxa"/>
            <w:vAlign w:val="center"/>
          </w:tcPr>
          <w:p w14:paraId="5E758CA9">
            <w:pPr>
              <w:spacing w:line="276" w:lineRule="auto"/>
              <w:jc w:val="left"/>
            </w:pPr>
            <w:r>
              <w:rPr>
                <w:rFonts w:ascii="Times New Roman" w:hAnsi="Times New Roman"/>
                <w:b w:val="0"/>
                <w:sz w:val="20"/>
              </w:rPr>
              <w:t>n=2: Không có đường đi thăm đủ bốn ô</w:t>
            </w:r>
          </w:p>
        </w:tc>
        <w:tc>
          <w:tcPr>
            <w:tcW w:w="1984" w:type="dxa"/>
            <w:vAlign w:val="center"/>
          </w:tcPr>
          <w:p w14:paraId="517C0082">
            <w:pPr>
              <w:spacing w:line="276" w:lineRule="auto"/>
              <w:jc w:val="left"/>
            </w:pPr>
            <w:r>
              <w:rPr>
                <w:rFonts w:ascii="Times New Roman" w:hAnsi="Times New Roman"/>
                <w:b w:val="0"/>
                <w:sz w:val="20"/>
              </w:rPr>
              <w:t>P2, BIEN02_sub</w:t>
            </w:r>
          </w:p>
        </w:tc>
        <w:tc>
          <w:tcPr>
            <w:tcW w:w="2268" w:type="dxa"/>
            <w:vAlign w:val="center"/>
          </w:tcPr>
          <w:p w14:paraId="1F6D5FE6">
            <w:pPr>
              <w:spacing w:line="276" w:lineRule="auto"/>
              <w:jc w:val="left"/>
            </w:pPr>
            <w:r>
              <w:rPr>
                <w:rFonts w:ascii="Times New Roman" w:hAnsi="Times New Roman"/>
                <w:b w:val="0"/>
                <w:sz w:val="20"/>
              </w:rPr>
              <w:t>A06 (06_bien_2.png)</w:t>
            </w:r>
          </w:p>
        </w:tc>
      </w:tr>
      <w:tr w14:paraId="76E327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3F2A6F52">
            <w:pPr>
              <w:spacing w:line="276" w:lineRule="auto"/>
              <w:jc w:val="left"/>
            </w:pPr>
            <w:r>
              <w:rPr>
                <w:rFonts w:ascii="Times New Roman" w:hAnsi="Times New Roman"/>
                <w:b w:val="0"/>
                <w:sz w:val="20"/>
              </w:rPr>
              <w:t>Ca phiếu 3</w:t>
            </w:r>
          </w:p>
        </w:tc>
        <w:tc>
          <w:tcPr>
            <w:tcW w:w="3402" w:type="dxa"/>
            <w:vAlign w:val="center"/>
          </w:tcPr>
          <w:p w14:paraId="2BE04ED2">
            <w:pPr>
              <w:spacing w:line="276" w:lineRule="auto"/>
              <w:jc w:val="left"/>
            </w:pPr>
            <w:r>
              <w:rPr>
                <w:rFonts w:ascii="Times New Roman" w:hAnsi="Times New Roman"/>
                <w:b w:val="0"/>
                <w:sz w:val="20"/>
              </w:rPr>
              <w:t>n=3: Không có đường đi thăm đủ chín ô</w:t>
            </w:r>
          </w:p>
        </w:tc>
        <w:tc>
          <w:tcPr>
            <w:tcW w:w="1984" w:type="dxa"/>
            <w:vAlign w:val="center"/>
          </w:tcPr>
          <w:p w14:paraId="575FFEFB">
            <w:pPr>
              <w:spacing w:line="276" w:lineRule="auto"/>
              <w:jc w:val="left"/>
            </w:pPr>
            <w:r>
              <w:rPr>
                <w:rFonts w:ascii="Times New Roman" w:hAnsi="Times New Roman"/>
                <w:b w:val="0"/>
                <w:sz w:val="20"/>
              </w:rPr>
              <w:t>P3, VD02</w:t>
            </w:r>
          </w:p>
        </w:tc>
        <w:tc>
          <w:tcPr>
            <w:tcW w:w="2268" w:type="dxa"/>
            <w:vAlign w:val="center"/>
          </w:tcPr>
          <w:p w14:paraId="7D1F7081">
            <w:pPr>
              <w:spacing w:line="276" w:lineRule="auto"/>
              <w:jc w:val="left"/>
            </w:pPr>
            <w:r>
              <w:rPr>
                <w:rFonts w:ascii="Times New Roman" w:hAnsi="Times New Roman"/>
                <w:b w:val="0"/>
                <w:sz w:val="20"/>
              </w:rPr>
              <w:t>A02 (02_vi_du_2.png)</w:t>
            </w:r>
          </w:p>
        </w:tc>
      </w:tr>
      <w:tr w14:paraId="58AF57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0CDACDD0">
            <w:pPr>
              <w:spacing w:line="276" w:lineRule="auto"/>
              <w:jc w:val="left"/>
            </w:pPr>
            <w:r>
              <w:rPr>
                <w:rFonts w:ascii="Times New Roman" w:hAnsi="Times New Roman"/>
                <w:b w:val="0"/>
                <w:sz w:val="20"/>
              </w:rPr>
              <w:t>Ca phiếu 4</w:t>
            </w:r>
          </w:p>
        </w:tc>
        <w:tc>
          <w:tcPr>
            <w:tcW w:w="3402" w:type="dxa"/>
            <w:vAlign w:val="center"/>
          </w:tcPr>
          <w:p w14:paraId="3F9833B9">
            <w:pPr>
              <w:spacing w:line="276" w:lineRule="auto"/>
              <w:jc w:val="left"/>
            </w:pPr>
            <w:r>
              <w:rPr>
                <w:rFonts w:ascii="Times New Roman" w:hAnsi="Times New Roman"/>
                <w:b w:val="0"/>
                <w:sz w:val="20"/>
              </w:rPr>
              <w:t>n=4: Không có đường đi mở thăm đủ 16 ô từ điểm đầu</w:t>
            </w:r>
          </w:p>
        </w:tc>
        <w:tc>
          <w:tcPr>
            <w:tcW w:w="1984" w:type="dxa"/>
            <w:vAlign w:val="center"/>
          </w:tcPr>
          <w:p w14:paraId="45EE2328">
            <w:pPr>
              <w:spacing w:line="276" w:lineRule="auto"/>
              <w:jc w:val="left"/>
            </w:pPr>
            <w:r>
              <w:rPr>
                <w:rFonts w:ascii="Times New Roman" w:hAnsi="Times New Roman"/>
                <w:b w:val="0"/>
                <w:sz w:val="20"/>
              </w:rPr>
              <w:t>P4</w:t>
            </w:r>
          </w:p>
        </w:tc>
        <w:tc>
          <w:tcPr>
            <w:tcW w:w="2268" w:type="dxa"/>
            <w:vAlign w:val="center"/>
          </w:tcPr>
          <w:p w14:paraId="469017AA">
            <w:pPr>
              <w:spacing w:line="276" w:lineRule="auto"/>
              <w:jc w:val="left"/>
            </w:pPr>
            <w:r>
              <w:rPr>
                <w:rFonts w:ascii="Times New Roman" w:hAnsi="Times New Roman"/>
                <w:b w:val="0"/>
                <w:sz w:val="20"/>
              </w:rPr>
              <w:t>Log test/runtests.py</w:t>
            </w:r>
          </w:p>
        </w:tc>
      </w:tr>
      <w:tr w14:paraId="4DDDD7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702F570A">
            <w:pPr>
              <w:spacing w:line="276" w:lineRule="auto"/>
              <w:jc w:val="left"/>
            </w:pPr>
            <w:r>
              <w:rPr>
                <w:rFonts w:ascii="Times New Roman" w:hAnsi="Times New Roman"/>
                <w:b w:val="0"/>
                <w:sz w:val="20"/>
              </w:rPr>
              <w:t>Ca phiếu 5</w:t>
            </w:r>
          </w:p>
        </w:tc>
        <w:tc>
          <w:tcPr>
            <w:tcW w:w="3402" w:type="dxa"/>
            <w:vAlign w:val="center"/>
          </w:tcPr>
          <w:p w14:paraId="54417ABB">
            <w:pPr>
              <w:spacing w:line="276" w:lineRule="auto"/>
              <w:jc w:val="left"/>
            </w:pPr>
            <w:r>
              <w:rPr>
                <w:rFonts w:ascii="Times New Roman" w:hAnsi="Times New Roman"/>
                <w:b w:val="0"/>
                <w:sz w:val="20"/>
              </w:rPr>
              <w:t>n=5: Chấp nhận một đường đủ 25 ô hợp lệ; không ép thứ tự</w:t>
            </w:r>
          </w:p>
        </w:tc>
        <w:tc>
          <w:tcPr>
            <w:tcW w:w="1984" w:type="dxa"/>
            <w:vAlign w:val="center"/>
          </w:tcPr>
          <w:p w14:paraId="086A128D">
            <w:pPr>
              <w:spacing w:line="276" w:lineRule="auto"/>
              <w:jc w:val="left"/>
            </w:pPr>
            <w:r>
              <w:rPr>
                <w:rFonts w:ascii="Times New Roman" w:hAnsi="Times New Roman"/>
                <w:b w:val="0"/>
                <w:sz w:val="20"/>
              </w:rPr>
              <w:t>P5, BIEN02, TK01_base</w:t>
            </w:r>
          </w:p>
        </w:tc>
        <w:tc>
          <w:tcPr>
            <w:tcW w:w="2268" w:type="dxa"/>
            <w:vAlign w:val="center"/>
          </w:tcPr>
          <w:p w14:paraId="6F69096F">
            <w:pPr>
              <w:spacing w:line="276" w:lineRule="auto"/>
              <w:jc w:val="left"/>
            </w:pPr>
            <w:r>
              <w:rPr>
                <w:rFonts w:ascii="Times New Roman" w:hAnsi="Times New Roman"/>
                <w:b w:val="0"/>
                <w:sz w:val="20"/>
              </w:rPr>
              <w:t>A03 (03_tu_thiet_ke_1.png)</w:t>
            </w:r>
          </w:p>
        </w:tc>
      </w:tr>
    </w:tbl>
    <w:p w14:paraId="52ACB8A0">
      <w:pPr>
        <w:pStyle w:val="169"/>
        <w:spacing w:before="0" w:after="100" w:line="269" w:lineRule="auto"/>
        <w:ind w:firstLine="0"/>
        <w:jc w:val="left"/>
      </w:pPr>
      <w:r>
        <w:rPr>
          <w:sz w:val="24"/>
        </w:rPr>
        <w:t>Khi miền chương trình chính quá hẹp, bổ sung ca hàm con, validator hoặc bất biến có mục tiêu và kỳ vọng riêng để đủ số ca; ghi rõ đối tượng. Không đổi nhãn cùng phép kiểm để tăng số ca và không tính số assert là số ca.</w:t>
      </w:r>
    </w:p>
    <w:p w14:paraId="4733B435">
      <w:pPr>
        <w:pStyle w:val="174"/>
        <w:spacing w:before="80" w:after="100" w:line="269" w:lineRule="auto"/>
      </w:pPr>
      <w:bookmarkStart w:id="36" w:name="_Toc13797"/>
      <w:r>
        <w:t>Bảng 4.2 Thiết kế ít nhất 12 ca kiểm độc lập</w:t>
      </w:r>
      <w:bookmarkEnd w:id="36"/>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020"/>
        <w:gridCol w:w="2381"/>
        <w:gridCol w:w="2835"/>
        <w:gridCol w:w="2835"/>
      </w:tblGrid>
      <w:tr w14:paraId="6F4E4C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020" w:type="dxa"/>
            <w:shd w:val="clear" w:color="auto" w:fill="E8EBEF"/>
            <w:vAlign w:val="center"/>
          </w:tcPr>
          <w:p w14:paraId="2595262E">
            <w:pPr>
              <w:spacing w:after="40" w:line="252" w:lineRule="auto"/>
              <w:jc w:val="center"/>
            </w:pPr>
            <w:r>
              <w:rPr>
                <w:b/>
                <w:sz w:val="22"/>
              </w:rPr>
              <w:t>Ca</w:t>
            </w:r>
          </w:p>
        </w:tc>
        <w:tc>
          <w:tcPr>
            <w:tcW w:w="2381" w:type="dxa"/>
            <w:shd w:val="clear" w:color="auto" w:fill="E8EBEF"/>
            <w:vAlign w:val="center"/>
          </w:tcPr>
          <w:p w14:paraId="65E66CC7">
            <w:pPr>
              <w:spacing w:after="40" w:line="252" w:lineRule="auto"/>
            </w:pPr>
            <w:r>
              <w:rPr>
                <w:b/>
                <w:sz w:val="22"/>
              </w:rPr>
              <w:t>Nguồn và đối tượng</w:t>
            </w:r>
          </w:p>
        </w:tc>
        <w:tc>
          <w:tcPr>
            <w:tcW w:w="2835" w:type="dxa"/>
            <w:shd w:val="clear" w:color="auto" w:fill="E8EBEF"/>
            <w:vAlign w:val="center"/>
          </w:tcPr>
          <w:p w14:paraId="53E805BA">
            <w:pPr>
              <w:spacing w:after="40" w:line="252" w:lineRule="auto"/>
            </w:pPr>
            <w:r>
              <w:rPr>
                <w:b/>
                <w:sz w:val="22"/>
              </w:rPr>
              <w:t>Input đủ tái hiện</w:t>
            </w:r>
          </w:p>
        </w:tc>
        <w:tc>
          <w:tcPr>
            <w:tcW w:w="2835" w:type="dxa"/>
            <w:shd w:val="clear" w:color="auto" w:fill="E8EBEF"/>
            <w:vAlign w:val="center"/>
          </w:tcPr>
          <w:p w14:paraId="07309EF2">
            <w:pPr>
              <w:spacing w:after="40" w:line="252" w:lineRule="auto"/>
            </w:pPr>
            <w:r>
              <w:rPr>
                <w:b/>
                <w:sz w:val="22"/>
              </w:rPr>
              <w:t>Expected và cách kiểm</w:t>
            </w:r>
          </w:p>
        </w:tc>
      </w:tr>
      <w:tr w14:paraId="241A96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42121D4">
            <w:pPr>
              <w:spacing w:line="276" w:lineRule="auto"/>
              <w:jc w:val="left"/>
            </w:pPr>
            <w:r>
              <w:rPr>
                <w:rFonts w:ascii="Times New Roman" w:hAnsi="Times New Roman"/>
                <w:b w:val="0"/>
                <w:sz w:val="20"/>
              </w:rPr>
              <w:t>VD01</w:t>
            </w:r>
          </w:p>
        </w:tc>
        <w:tc>
          <w:tcPr>
            <w:tcW w:w="2381" w:type="dxa"/>
            <w:vAlign w:val="center"/>
          </w:tcPr>
          <w:p w14:paraId="5233DE40">
            <w:pPr>
              <w:spacing w:line="276" w:lineRule="auto"/>
              <w:jc w:val="left"/>
            </w:pPr>
            <w:r>
              <w:rPr>
                <w:rFonts w:ascii="Times New Roman" w:hAnsi="Times New Roman"/>
                <w:b w:val="0"/>
                <w:sz w:val="20"/>
              </w:rPr>
              <w:t>Phiếu Ví dụ 1 — giai_bai</w:t>
            </w:r>
          </w:p>
        </w:tc>
        <w:tc>
          <w:tcPr>
            <w:tcW w:w="2835" w:type="dxa"/>
            <w:vAlign w:val="center"/>
          </w:tcPr>
          <w:p w14:paraId="75E2EEE8">
            <w:pPr>
              <w:spacing w:line="276" w:lineRule="auto"/>
              <w:jc w:val="left"/>
            </w:pPr>
            <w:r>
              <w:rPr>
                <w:rFonts w:ascii="Times New Roman" w:hAnsi="Times New Roman"/>
                <w:b w:val="0"/>
                <w:sz w:val="20"/>
              </w:rPr>
              <w:t>n = 1</w:t>
            </w:r>
          </w:p>
        </w:tc>
        <w:tc>
          <w:tcPr>
            <w:tcW w:w="2835" w:type="dxa"/>
            <w:vAlign w:val="center"/>
          </w:tcPr>
          <w:p w14:paraId="16C71E16">
            <w:pPr>
              <w:spacing w:line="276" w:lineRule="auto"/>
              <w:jc w:val="left"/>
            </w:pPr>
            <w:r>
              <w:rPr>
                <w:rFonts w:ascii="Times New Roman" w:hAnsi="Times New Roman"/>
                <w:b w:val="0"/>
                <w:sz w:val="20"/>
              </w:rPr>
              <w:t>duong=[(1,1)]; tính tay: 1 ô, không cần nhảy</w:t>
            </w:r>
          </w:p>
        </w:tc>
      </w:tr>
      <w:tr w14:paraId="6A3241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B30E42A">
            <w:pPr>
              <w:spacing w:line="276" w:lineRule="auto"/>
              <w:jc w:val="left"/>
            </w:pPr>
            <w:r>
              <w:rPr>
                <w:rFonts w:ascii="Times New Roman" w:hAnsi="Times New Roman"/>
                <w:b w:val="0"/>
                <w:sz w:val="20"/>
              </w:rPr>
              <w:t>VD02</w:t>
            </w:r>
          </w:p>
        </w:tc>
        <w:tc>
          <w:tcPr>
            <w:tcW w:w="2381" w:type="dxa"/>
            <w:vAlign w:val="center"/>
          </w:tcPr>
          <w:p w14:paraId="5D9AC8C4">
            <w:pPr>
              <w:spacing w:line="276" w:lineRule="auto"/>
              <w:jc w:val="left"/>
            </w:pPr>
            <w:r>
              <w:rPr>
                <w:rFonts w:ascii="Times New Roman" w:hAnsi="Times New Roman"/>
                <w:b w:val="0"/>
                <w:sz w:val="20"/>
              </w:rPr>
              <w:t>Phiếu Ví dụ 2 — giai_bai</w:t>
            </w:r>
          </w:p>
        </w:tc>
        <w:tc>
          <w:tcPr>
            <w:tcW w:w="2835" w:type="dxa"/>
            <w:vAlign w:val="center"/>
          </w:tcPr>
          <w:p w14:paraId="754AD4FE">
            <w:pPr>
              <w:spacing w:line="276" w:lineRule="auto"/>
              <w:jc w:val="left"/>
            </w:pPr>
            <w:r>
              <w:rPr>
                <w:rFonts w:ascii="Times New Roman" w:hAnsi="Times New Roman"/>
                <w:b w:val="0"/>
                <w:sz w:val="20"/>
              </w:rPr>
              <w:t>n = 3</w:t>
            </w:r>
          </w:p>
        </w:tc>
        <w:tc>
          <w:tcPr>
            <w:tcW w:w="2835" w:type="dxa"/>
            <w:vAlign w:val="center"/>
          </w:tcPr>
          <w:p w14:paraId="0814C372">
            <w:pPr>
              <w:spacing w:line="276" w:lineRule="auto"/>
              <w:jc w:val="left"/>
            </w:pPr>
            <w:r>
              <w:rPr>
                <w:rFonts w:ascii="Times New Roman" w:hAnsi="Times New Roman"/>
                <w:b w:val="0"/>
                <w:sz w:val="20"/>
              </w:rPr>
              <w:t>None (khong_co_duong_di); lý thuyết mã đi tuần</w:t>
            </w:r>
          </w:p>
        </w:tc>
      </w:tr>
      <w:tr w14:paraId="290F9A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DF80C01">
            <w:pPr>
              <w:spacing w:line="276" w:lineRule="auto"/>
              <w:jc w:val="left"/>
            </w:pPr>
            <w:r>
              <w:rPr>
                <w:rFonts w:ascii="Times New Roman" w:hAnsi="Times New Roman"/>
                <w:b w:val="0"/>
                <w:sz w:val="20"/>
              </w:rPr>
              <w:t>TK01</w:t>
            </w:r>
          </w:p>
        </w:tc>
        <w:tc>
          <w:tcPr>
            <w:tcW w:w="2381" w:type="dxa"/>
            <w:vAlign w:val="center"/>
          </w:tcPr>
          <w:p w14:paraId="63655FE4">
            <w:pPr>
              <w:spacing w:line="276" w:lineRule="auto"/>
              <w:jc w:val="left"/>
            </w:pPr>
            <w:r>
              <w:rPr>
                <w:rFonts w:ascii="Times New Roman" w:hAnsi="Times New Roman"/>
                <w:b w:val="0"/>
                <w:sz w:val="20"/>
              </w:rPr>
              <w:t>Tự thiết kế 1 — kiem_tra_duong</w:t>
            </w:r>
          </w:p>
        </w:tc>
        <w:tc>
          <w:tcPr>
            <w:tcW w:w="2835" w:type="dxa"/>
            <w:vAlign w:val="center"/>
          </w:tcPr>
          <w:p w14:paraId="0DC5DE1F">
            <w:pPr>
              <w:spacing w:line="276" w:lineRule="auto"/>
              <w:jc w:val="left"/>
            </w:pPr>
            <w:r>
              <w:rPr>
                <w:rFonts w:ascii="Times New Roman" w:hAnsi="Times New Roman"/>
                <w:b w:val="0"/>
                <w:sz w:val="20"/>
              </w:rPr>
              <w:t>duong=[(1,1),(2,3),(1,1)], n=2</w:t>
            </w:r>
          </w:p>
        </w:tc>
        <w:tc>
          <w:tcPr>
            <w:tcW w:w="2835" w:type="dxa"/>
            <w:vAlign w:val="center"/>
          </w:tcPr>
          <w:p w14:paraId="00ECA6B5">
            <w:pPr>
              <w:spacing w:line="276" w:lineRule="auto"/>
              <w:jc w:val="left"/>
            </w:pPr>
            <w:r>
              <w:rPr>
                <w:rFonts w:ascii="Times New Roman" w:hAnsi="Times New Roman"/>
                <w:b w:val="0"/>
                <w:sz w:val="20"/>
              </w:rPr>
              <w:t>(False, 'co toa do lap trong duong di'); Set lặp</w:t>
            </w:r>
          </w:p>
        </w:tc>
      </w:tr>
      <w:tr w14:paraId="5DFAB5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C3FBD6B">
            <w:pPr>
              <w:spacing w:line="276" w:lineRule="auto"/>
              <w:jc w:val="left"/>
            </w:pPr>
            <w:r>
              <w:rPr>
                <w:rFonts w:ascii="Times New Roman" w:hAnsi="Times New Roman"/>
                <w:b w:val="0"/>
                <w:sz w:val="20"/>
              </w:rPr>
              <w:t>TK02</w:t>
            </w:r>
          </w:p>
        </w:tc>
        <w:tc>
          <w:tcPr>
            <w:tcW w:w="2381" w:type="dxa"/>
            <w:vAlign w:val="center"/>
          </w:tcPr>
          <w:p w14:paraId="75622FFB">
            <w:pPr>
              <w:spacing w:line="276" w:lineRule="auto"/>
              <w:jc w:val="left"/>
            </w:pPr>
            <w:r>
              <w:rPr>
                <w:rFonts w:ascii="Times New Roman" w:hAnsi="Times New Roman"/>
                <w:b w:val="0"/>
                <w:sz w:val="20"/>
              </w:rPr>
              <w:t>Tự thiết kế 2 — kiem_tra_duong</w:t>
            </w:r>
          </w:p>
        </w:tc>
        <w:tc>
          <w:tcPr>
            <w:tcW w:w="2835" w:type="dxa"/>
            <w:vAlign w:val="center"/>
          </w:tcPr>
          <w:p w14:paraId="1B0E5F30">
            <w:pPr>
              <w:spacing w:line="276" w:lineRule="auto"/>
              <w:jc w:val="left"/>
            </w:pPr>
            <w:r>
              <w:rPr>
                <w:rFonts w:ascii="Times New Roman" w:hAnsi="Times New Roman"/>
                <w:b w:val="0"/>
                <w:sz w:val="20"/>
              </w:rPr>
              <w:t>duong=[(1,1),(1,2)], n=2</w:t>
            </w:r>
          </w:p>
        </w:tc>
        <w:tc>
          <w:tcPr>
            <w:tcW w:w="2835" w:type="dxa"/>
            <w:vAlign w:val="center"/>
          </w:tcPr>
          <w:p w14:paraId="60424C08">
            <w:pPr>
              <w:spacing w:line="276" w:lineRule="auto"/>
              <w:jc w:val="left"/>
            </w:pPr>
            <w:r>
              <w:rPr>
                <w:rFonts w:ascii="Times New Roman" w:hAnsi="Times New Roman"/>
                <w:b w:val="0"/>
                <w:sz w:val="20"/>
              </w:rPr>
              <w:t>(False, 'nuoc di khong hop le...'); chênh {0,1}!={1,2}</w:t>
            </w:r>
          </w:p>
        </w:tc>
      </w:tr>
      <w:tr w14:paraId="6BDADB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43D98ABA">
            <w:pPr>
              <w:spacing w:line="276" w:lineRule="auto"/>
              <w:jc w:val="left"/>
            </w:pPr>
            <w:r>
              <w:rPr>
                <w:rFonts w:ascii="Times New Roman" w:hAnsi="Times New Roman"/>
                <w:b w:val="0"/>
                <w:sz w:val="20"/>
              </w:rPr>
              <w:t>BIEN01</w:t>
            </w:r>
          </w:p>
        </w:tc>
        <w:tc>
          <w:tcPr>
            <w:tcW w:w="2381" w:type="dxa"/>
            <w:vAlign w:val="center"/>
          </w:tcPr>
          <w:p w14:paraId="32D75C98">
            <w:pPr>
              <w:spacing w:line="276" w:lineRule="auto"/>
              <w:jc w:val="left"/>
            </w:pPr>
            <w:r>
              <w:rPr>
                <w:rFonts w:ascii="Times New Roman" w:hAnsi="Times New Roman"/>
                <w:b w:val="0"/>
                <w:sz w:val="20"/>
              </w:rPr>
              <w:t>Ca biên 1 — giai_bai, n nhỏ nhất</w:t>
            </w:r>
          </w:p>
        </w:tc>
        <w:tc>
          <w:tcPr>
            <w:tcW w:w="2835" w:type="dxa"/>
            <w:vAlign w:val="center"/>
          </w:tcPr>
          <w:p w14:paraId="2FC5612D">
            <w:pPr>
              <w:spacing w:line="276" w:lineRule="auto"/>
              <w:jc w:val="left"/>
            </w:pPr>
            <w:r>
              <w:rPr>
                <w:rFonts w:ascii="Times New Roman" w:hAnsi="Times New Roman"/>
                <w:b w:val="0"/>
                <w:sz w:val="20"/>
              </w:rPr>
              <w:t>n = 1 (biên dưới)</w:t>
            </w:r>
          </w:p>
        </w:tc>
        <w:tc>
          <w:tcPr>
            <w:tcW w:w="2835" w:type="dxa"/>
            <w:vAlign w:val="center"/>
          </w:tcPr>
          <w:p w14:paraId="6026FB2E">
            <w:pPr>
              <w:spacing w:line="276" w:lineRule="auto"/>
              <w:jc w:val="left"/>
            </w:pPr>
            <w:r>
              <w:rPr>
                <w:rFonts w:ascii="Times New Roman" w:hAnsi="Times New Roman"/>
                <w:b w:val="0"/>
                <w:sz w:val="20"/>
              </w:rPr>
              <w:t>duong=[(1,1)]; n^2=1 hợp lệ</w:t>
            </w:r>
          </w:p>
        </w:tc>
      </w:tr>
      <w:tr w14:paraId="0BA669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45308287">
            <w:pPr>
              <w:spacing w:line="276" w:lineRule="auto"/>
              <w:jc w:val="left"/>
            </w:pPr>
            <w:r>
              <w:rPr>
                <w:rFonts w:ascii="Times New Roman" w:hAnsi="Times New Roman"/>
                <w:b w:val="0"/>
                <w:sz w:val="20"/>
              </w:rPr>
              <w:t>BIEN02</w:t>
            </w:r>
          </w:p>
        </w:tc>
        <w:tc>
          <w:tcPr>
            <w:tcW w:w="2381" w:type="dxa"/>
            <w:vAlign w:val="center"/>
          </w:tcPr>
          <w:p w14:paraId="6476A0AB">
            <w:pPr>
              <w:spacing w:line="276" w:lineRule="auto"/>
              <w:jc w:val="left"/>
            </w:pPr>
            <w:r>
              <w:rPr>
                <w:rFonts w:ascii="Times New Roman" w:hAnsi="Times New Roman"/>
                <w:b w:val="0"/>
                <w:sz w:val="20"/>
              </w:rPr>
              <w:t>Ca biên 2 — giai_bai, n lớn nhất</w:t>
            </w:r>
          </w:p>
        </w:tc>
        <w:tc>
          <w:tcPr>
            <w:tcW w:w="2835" w:type="dxa"/>
            <w:vAlign w:val="center"/>
          </w:tcPr>
          <w:p w14:paraId="145A2FA4">
            <w:pPr>
              <w:spacing w:line="276" w:lineRule="auto"/>
              <w:jc w:val="left"/>
            </w:pPr>
            <w:r>
              <w:rPr>
                <w:rFonts w:ascii="Times New Roman" w:hAnsi="Times New Roman"/>
                <w:b w:val="0"/>
                <w:sz w:val="20"/>
              </w:rPr>
              <w:t>n = 5 (biên trên)</w:t>
            </w:r>
          </w:p>
        </w:tc>
        <w:tc>
          <w:tcPr>
            <w:tcW w:w="2835" w:type="dxa"/>
            <w:vAlign w:val="center"/>
          </w:tcPr>
          <w:p w14:paraId="088EFB28">
            <w:pPr>
              <w:spacing w:line="276" w:lineRule="auto"/>
              <w:jc w:val="left"/>
            </w:pPr>
            <w:r>
              <w:rPr>
                <w:rFonts w:ascii="Times New Roman" w:hAnsi="Times New Roman"/>
                <w:b w:val="0"/>
                <w:sz w:val="20"/>
              </w:rPr>
              <w:t>len(duong)==25 và kiem_tra_duong trả True</w:t>
            </w:r>
          </w:p>
        </w:tc>
      </w:tr>
      <w:tr w14:paraId="749839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01E5F6B">
            <w:pPr>
              <w:spacing w:line="276" w:lineRule="auto"/>
              <w:jc w:val="left"/>
            </w:pPr>
            <w:r>
              <w:rPr>
                <w:rFonts w:ascii="Times New Roman" w:hAnsi="Times New Roman"/>
                <w:b w:val="0"/>
                <w:sz w:val="20"/>
              </w:rPr>
              <w:t>BIEN03</w:t>
            </w:r>
          </w:p>
        </w:tc>
        <w:tc>
          <w:tcPr>
            <w:tcW w:w="2381" w:type="dxa"/>
            <w:vAlign w:val="center"/>
          </w:tcPr>
          <w:p w14:paraId="560AEA4D">
            <w:pPr>
              <w:spacing w:line="276" w:lineRule="auto"/>
              <w:jc w:val="left"/>
            </w:pPr>
            <w:r>
              <w:rPr>
                <w:rFonts w:ascii="Times New Roman" w:hAnsi="Times New Roman"/>
                <w:b w:val="0"/>
                <w:sz w:val="20"/>
              </w:rPr>
              <w:t>Ca biên 3 — kiem_tra_duong sai điểm đầu</w:t>
            </w:r>
          </w:p>
        </w:tc>
        <w:tc>
          <w:tcPr>
            <w:tcW w:w="2835" w:type="dxa"/>
            <w:vAlign w:val="center"/>
          </w:tcPr>
          <w:p w14:paraId="2A9C39F1">
            <w:pPr>
              <w:spacing w:line="276" w:lineRule="auto"/>
              <w:jc w:val="left"/>
            </w:pPr>
            <w:r>
              <w:rPr>
                <w:rFonts w:ascii="Times New Roman" w:hAnsi="Times New Roman"/>
                <w:b w:val="0"/>
                <w:sz w:val="20"/>
              </w:rPr>
              <w:t>duong=[(1,2),(1,1)], n=2</w:t>
            </w:r>
          </w:p>
        </w:tc>
        <w:tc>
          <w:tcPr>
            <w:tcW w:w="2835" w:type="dxa"/>
            <w:vAlign w:val="center"/>
          </w:tcPr>
          <w:p w14:paraId="34AF09A0">
            <w:pPr>
              <w:spacing w:line="276" w:lineRule="auto"/>
              <w:jc w:val="left"/>
            </w:pPr>
            <w:r>
              <w:rPr>
                <w:rFonts w:ascii="Times New Roman" w:hAnsi="Times New Roman"/>
                <w:b w:val="0"/>
                <w:sz w:val="20"/>
              </w:rPr>
              <w:t>(False, 'khong bat dau tu (1,1)'); phát hiện sai điểm đầu</w:t>
            </w:r>
          </w:p>
        </w:tc>
      </w:tr>
      <w:tr w14:paraId="552210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E27FBA4">
            <w:pPr>
              <w:spacing w:line="276" w:lineRule="auto"/>
              <w:jc w:val="left"/>
            </w:pPr>
            <w:r>
              <w:rPr>
                <w:rFonts w:ascii="Times New Roman" w:hAnsi="Times New Roman"/>
                <w:b w:val="0"/>
                <w:sz w:val="20"/>
              </w:rPr>
              <w:t>LOI01</w:t>
            </w:r>
          </w:p>
        </w:tc>
        <w:tc>
          <w:tcPr>
            <w:tcW w:w="2381" w:type="dxa"/>
            <w:vAlign w:val="center"/>
          </w:tcPr>
          <w:p w14:paraId="4CC6EF7D">
            <w:pPr>
              <w:spacing w:line="276" w:lineRule="auto"/>
              <w:jc w:val="left"/>
            </w:pPr>
            <w:r>
              <w:rPr>
                <w:rFonts w:ascii="Times New Roman" w:hAnsi="Times New Roman"/>
                <w:b w:val="0"/>
                <w:sz w:val="20"/>
              </w:rPr>
              <w:t>Input không hợp lệ — kiem_tra_dau_vao</w:t>
            </w:r>
          </w:p>
        </w:tc>
        <w:tc>
          <w:tcPr>
            <w:tcW w:w="2835" w:type="dxa"/>
            <w:vAlign w:val="center"/>
          </w:tcPr>
          <w:p w14:paraId="1577AB91">
            <w:pPr>
              <w:spacing w:line="276" w:lineRule="auto"/>
              <w:jc w:val="left"/>
            </w:pPr>
            <w:r>
              <w:rPr>
                <w:rFonts w:ascii="Times New Roman" w:hAnsi="Times New Roman"/>
                <w:b w:val="0"/>
                <w:sz w:val="20"/>
              </w:rPr>
              <w:t>n = 0 (n &lt; 1)</w:t>
            </w:r>
          </w:p>
        </w:tc>
        <w:tc>
          <w:tcPr>
            <w:tcW w:w="2835" w:type="dxa"/>
            <w:vAlign w:val="center"/>
          </w:tcPr>
          <w:p w14:paraId="5A39281D">
            <w:pPr>
              <w:spacing w:line="276" w:lineRule="auto"/>
              <w:jc w:val="left"/>
            </w:pPr>
            <w:r>
              <w:rPr>
                <w:rFonts w:ascii="Times New Roman" w:hAnsi="Times New Roman"/>
                <w:b w:val="0"/>
                <w:sz w:val="20"/>
              </w:rPr>
              <w:t>Ném ValueError('n phai trong [1,5]...')</w:t>
            </w:r>
          </w:p>
        </w:tc>
      </w:tr>
      <w:tr w14:paraId="7AAA4F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78F7F8D">
            <w:pPr>
              <w:spacing w:line="276" w:lineRule="auto"/>
              <w:jc w:val="left"/>
            </w:pPr>
            <w:r>
              <w:rPr>
                <w:rFonts w:ascii="Times New Roman" w:hAnsi="Times New Roman"/>
                <w:b w:val="0"/>
                <w:sz w:val="20"/>
              </w:rPr>
              <w:t>KT09</w:t>
            </w:r>
          </w:p>
        </w:tc>
        <w:tc>
          <w:tcPr>
            <w:tcW w:w="2381" w:type="dxa"/>
            <w:vAlign w:val="center"/>
          </w:tcPr>
          <w:p w14:paraId="3F55384E">
            <w:pPr>
              <w:spacing w:line="276" w:lineRule="auto"/>
              <w:jc w:val="left"/>
            </w:pPr>
            <w:r>
              <w:rPr>
                <w:rFonts w:ascii="Times New Roman" w:hAnsi="Times New Roman"/>
                <w:b w:val="0"/>
                <w:sz w:val="20"/>
              </w:rPr>
              <w:t>Input không hợp lệ — kiem_tra_dau_vao</w:t>
            </w:r>
          </w:p>
        </w:tc>
        <w:tc>
          <w:tcPr>
            <w:tcW w:w="2835" w:type="dxa"/>
            <w:vAlign w:val="center"/>
          </w:tcPr>
          <w:p w14:paraId="12BFB719">
            <w:pPr>
              <w:spacing w:line="276" w:lineRule="auto"/>
              <w:jc w:val="left"/>
            </w:pPr>
            <w:r>
              <w:rPr>
                <w:rFonts w:ascii="Times New Roman" w:hAnsi="Times New Roman"/>
                <w:b w:val="0"/>
                <w:sz w:val="20"/>
              </w:rPr>
              <w:t>n = 6 (n &gt; 5)</w:t>
            </w:r>
          </w:p>
        </w:tc>
        <w:tc>
          <w:tcPr>
            <w:tcW w:w="2835" w:type="dxa"/>
            <w:vAlign w:val="center"/>
          </w:tcPr>
          <w:p w14:paraId="29060E0E">
            <w:pPr>
              <w:spacing w:line="276" w:lineRule="auto"/>
              <w:jc w:val="left"/>
            </w:pPr>
            <w:r>
              <w:rPr>
                <w:rFonts w:ascii="Times New Roman" w:hAnsi="Times New Roman"/>
                <w:b w:val="0"/>
                <w:sz w:val="20"/>
              </w:rPr>
              <w:t>Ném ValueError('n phai trong [1,5]...')</w:t>
            </w:r>
          </w:p>
        </w:tc>
      </w:tr>
      <w:tr w14:paraId="723AE3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981C30B">
            <w:pPr>
              <w:spacing w:line="276" w:lineRule="auto"/>
              <w:jc w:val="left"/>
            </w:pPr>
            <w:r>
              <w:rPr>
                <w:rFonts w:ascii="Times New Roman" w:hAnsi="Times New Roman"/>
                <w:b w:val="0"/>
                <w:sz w:val="20"/>
              </w:rPr>
              <w:t>KT10</w:t>
            </w:r>
          </w:p>
        </w:tc>
        <w:tc>
          <w:tcPr>
            <w:tcW w:w="2381" w:type="dxa"/>
            <w:vAlign w:val="center"/>
          </w:tcPr>
          <w:p w14:paraId="68B58EAF">
            <w:pPr>
              <w:spacing w:line="276" w:lineRule="auto"/>
              <w:jc w:val="left"/>
            </w:pPr>
            <w:r>
              <w:rPr>
                <w:rFonts w:ascii="Times New Roman" w:hAnsi="Times New Roman"/>
                <w:b w:val="0"/>
                <w:sz w:val="20"/>
              </w:rPr>
              <w:t>Input không hợp lệ — kiem_tra_dau_vao</w:t>
            </w:r>
          </w:p>
        </w:tc>
        <w:tc>
          <w:tcPr>
            <w:tcW w:w="2835" w:type="dxa"/>
            <w:vAlign w:val="center"/>
          </w:tcPr>
          <w:p w14:paraId="3AE39882">
            <w:pPr>
              <w:spacing w:line="276" w:lineRule="auto"/>
              <w:jc w:val="left"/>
            </w:pPr>
            <w:r>
              <w:rPr>
                <w:rFonts w:ascii="Times New Roman" w:hAnsi="Times New Roman"/>
                <w:b w:val="0"/>
                <w:sz w:val="20"/>
              </w:rPr>
              <w:t>n = -1 (n âm)</w:t>
            </w:r>
          </w:p>
        </w:tc>
        <w:tc>
          <w:tcPr>
            <w:tcW w:w="2835" w:type="dxa"/>
            <w:vAlign w:val="center"/>
          </w:tcPr>
          <w:p w14:paraId="5209CA56">
            <w:pPr>
              <w:spacing w:line="276" w:lineRule="auto"/>
              <w:jc w:val="left"/>
            </w:pPr>
            <w:r>
              <w:rPr>
                <w:rFonts w:ascii="Times New Roman" w:hAnsi="Times New Roman"/>
                <w:b w:val="0"/>
                <w:sz w:val="20"/>
              </w:rPr>
              <w:t>Ném ValueError('n phai trong [1,5]...')</w:t>
            </w:r>
          </w:p>
        </w:tc>
      </w:tr>
      <w:tr w14:paraId="5D03E7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FA34378">
            <w:pPr>
              <w:spacing w:line="276" w:lineRule="auto"/>
              <w:jc w:val="left"/>
            </w:pPr>
            <w:r>
              <w:rPr>
                <w:rFonts w:ascii="Times New Roman" w:hAnsi="Times New Roman"/>
                <w:b w:val="0"/>
                <w:sz w:val="20"/>
              </w:rPr>
              <w:t>KT11</w:t>
            </w:r>
          </w:p>
        </w:tc>
        <w:tc>
          <w:tcPr>
            <w:tcW w:w="2381" w:type="dxa"/>
            <w:vAlign w:val="center"/>
          </w:tcPr>
          <w:p w14:paraId="5881027F">
            <w:pPr>
              <w:spacing w:line="276" w:lineRule="auto"/>
              <w:jc w:val="left"/>
            </w:pPr>
            <w:r>
              <w:rPr>
                <w:rFonts w:ascii="Times New Roman" w:hAnsi="Times New Roman"/>
                <w:b w:val="0"/>
                <w:sz w:val="20"/>
              </w:rPr>
              <w:t>Ca biên — kiem_tra_duong thiếu độ dài</w:t>
            </w:r>
          </w:p>
        </w:tc>
        <w:tc>
          <w:tcPr>
            <w:tcW w:w="2835" w:type="dxa"/>
            <w:vAlign w:val="center"/>
          </w:tcPr>
          <w:p w14:paraId="7A64035D">
            <w:pPr>
              <w:spacing w:line="276" w:lineRule="auto"/>
              <w:jc w:val="left"/>
            </w:pPr>
            <w:r>
              <w:rPr>
                <w:rFonts w:ascii="Times New Roman" w:hAnsi="Times New Roman"/>
                <w:b w:val="0"/>
                <w:sz w:val="20"/>
              </w:rPr>
              <w:t>duong=[(1,1)], n=2</w:t>
            </w:r>
          </w:p>
        </w:tc>
        <w:tc>
          <w:tcPr>
            <w:tcW w:w="2835" w:type="dxa"/>
            <w:vAlign w:val="center"/>
          </w:tcPr>
          <w:p w14:paraId="7195E296">
            <w:pPr>
              <w:spacing w:line="276" w:lineRule="auto"/>
              <w:jc w:val="left"/>
            </w:pPr>
            <w:r>
              <w:rPr>
                <w:rFonts w:ascii="Times New Roman" w:hAnsi="Times New Roman"/>
                <w:b w:val="0"/>
                <w:sz w:val="20"/>
              </w:rPr>
              <w:t>(False, 'do dai sai: can 4, co 1')</w:t>
            </w:r>
          </w:p>
        </w:tc>
      </w:tr>
      <w:tr w14:paraId="0AD231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38C380E6">
            <w:pPr>
              <w:spacing w:line="276" w:lineRule="auto"/>
              <w:jc w:val="left"/>
            </w:pPr>
            <w:r>
              <w:rPr>
                <w:rFonts w:ascii="Times New Roman" w:hAnsi="Times New Roman"/>
                <w:b w:val="0"/>
                <w:sz w:val="20"/>
              </w:rPr>
              <w:t>KT12</w:t>
            </w:r>
          </w:p>
        </w:tc>
        <w:tc>
          <w:tcPr>
            <w:tcW w:w="2381" w:type="dxa"/>
            <w:vAlign w:val="center"/>
          </w:tcPr>
          <w:p w14:paraId="25BFC423">
            <w:pPr>
              <w:spacing w:line="276" w:lineRule="auto"/>
              <w:jc w:val="left"/>
            </w:pPr>
            <w:r>
              <w:rPr>
                <w:rFonts w:ascii="Times New Roman" w:hAnsi="Times New Roman"/>
                <w:b w:val="0"/>
                <w:sz w:val="20"/>
              </w:rPr>
              <w:t>Ca biên — kiem_tra_duong ngoài bàn</w:t>
            </w:r>
          </w:p>
        </w:tc>
        <w:tc>
          <w:tcPr>
            <w:tcW w:w="2835" w:type="dxa"/>
            <w:vAlign w:val="center"/>
          </w:tcPr>
          <w:p w14:paraId="78436909">
            <w:pPr>
              <w:spacing w:line="276" w:lineRule="auto"/>
              <w:jc w:val="left"/>
            </w:pPr>
            <w:r>
              <w:rPr>
                <w:rFonts w:ascii="Times New Roman" w:hAnsi="Times New Roman"/>
                <w:b w:val="0"/>
                <w:sz w:val="20"/>
              </w:rPr>
              <w:t>duong=[(1,1),(3,2)], n=2</w:t>
            </w:r>
          </w:p>
        </w:tc>
        <w:tc>
          <w:tcPr>
            <w:tcW w:w="2835" w:type="dxa"/>
            <w:vAlign w:val="center"/>
          </w:tcPr>
          <w:p w14:paraId="07925336">
            <w:pPr>
              <w:spacing w:line="276" w:lineRule="auto"/>
              <w:jc w:val="left"/>
            </w:pPr>
            <w:r>
              <w:rPr>
                <w:rFonts w:ascii="Times New Roman" w:hAnsi="Times New Roman"/>
                <w:b w:val="0"/>
                <w:sz w:val="20"/>
              </w:rPr>
              <w:t>(False, 'toa do ngoai ban: (3,2)...')</w:t>
            </w:r>
          </w:p>
        </w:tc>
      </w:tr>
    </w:tbl>
    <w:p w14:paraId="3CB8BF0B">
      <w:pPr>
        <w:pStyle w:val="169"/>
        <w:spacing w:before="0" w:line="240" w:lineRule="auto"/>
        <w:ind w:firstLine="0"/>
        <w:jc w:val="left"/>
      </w:pPr>
    </w:p>
    <w:p w14:paraId="1685CB76">
      <w:pPr>
        <w:pStyle w:val="174"/>
        <w:pageBreakBefore/>
        <w:spacing w:before="80" w:after="100" w:line="269" w:lineRule="auto"/>
      </w:pPr>
      <w:bookmarkStart w:id="37" w:name="_Toc2045"/>
      <w:r>
        <w:t>Bảng 4.3 Actual kết luận và vị trí minh chứng</w:t>
      </w:r>
      <w:bookmarkEnd w:id="37"/>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020"/>
        <w:gridCol w:w="3231"/>
        <w:gridCol w:w="1417"/>
        <w:gridCol w:w="3402"/>
      </w:tblGrid>
      <w:tr w14:paraId="50B692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020" w:type="dxa"/>
            <w:shd w:val="clear" w:color="auto" w:fill="E8EBEF"/>
            <w:vAlign w:val="center"/>
          </w:tcPr>
          <w:p w14:paraId="25DB25C4">
            <w:pPr>
              <w:spacing w:after="40" w:line="252" w:lineRule="auto"/>
              <w:jc w:val="center"/>
            </w:pPr>
            <w:r>
              <w:rPr>
                <w:b/>
                <w:sz w:val="23"/>
              </w:rPr>
              <w:t>Ca</w:t>
            </w:r>
          </w:p>
        </w:tc>
        <w:tc>
          <w:tcPr>
            <w:tcW w:w="3231" w:type="dxa"/>
            <w:shd w:val="clear" w:color="auto" w:fill="E8EBEF"/>
            <w:vAlign w:val="center"/>
          </w:tcPr>
          <w:p w14:paraId="63449702">
            <w:pPr>
              <w:spacing w:after="40" w:line="252" w:lineRule="auto"/>
            </w:pPr>
            <w:r>
              <w:rPr>
                <w:b/>
                <w:sz w:val="23"/>
              </w:rPr>
              <w:t>Actual</w:t>
            </w:r>
          </w:p>
        </w:tc>
        <w:tc>
          <w:tcPr>
            <w:tcW w:w="1417" w:type="dxa"/>
            <w:shd w:val="clear" w:color="auto" w:fill="E8EBEF"/>
            <w:vAlign w:val="center"/>
          </w:tcPr>
          <w:p w14:paraId="59621A84">
            <w:pPr>
              <w:spacing w:after="40" w:line="252" w:lineRule="auto"/>
            </w:pPr>
            <w:r>
              <w:rPr>
                <w:b/>
                <w:sz w:val="23"/>
              </w:rPr>
              <w:t>Kết luận</w:t>
            </w:r>
          </w:p>
        </w:tc>
        <w:tc>
          <w:tcPr>
            <w:tcW w:w="3402" w:type="dxa"/>
            <w:shd w:val="clear" w:color="auto" w:fill="E8EBEF"/>
            <w:vAlign w:val="center"/>
          </w:tcPr>
          <w:p w14:paraId="23A01E49">
            <w:pPr>
              <w:spacing w:after="40" w:line="252" w:lineRule="auto"/>
            </w:pPr>
            <w:r>
              <w:rPr>
                <w:b/>
                <w:sz w:val="23"/>
              </w:rPr>
              <w:t>Ảnh log và SHA chạy</w:t>
            </w:r>
          </w:p>
        </w:tc>
      </w:tr>
      <w:tr w14:paraId="1259FC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34C30B5B">
            <w:pPr>
              <w:spacing w:line="276" w:lineRule="auto"/>
              <w:jc w:val="left"/>
            </w:pPr>
            <w:r>
              <w:rPr>
                <w:rFonts w:ascii="Times New Roman" w:hAnsi="Times New Roman"/>
                <w:b w:val="0"/>
                <w:sz w:val="20"/>
              </w:rPr>
              <w:t>VD01</w:t>
            </w:r>
          </w:p>
        </w:tc>
        <w:tc>
          <w:tcPr>
            <w:tcW w:w="3231" w:type="dxa"/>
            <w:vAlign w:val="center"/>
          </w:tcPr>
          <w:p w14:paraId="73171124">
            <w:pPr>
              <w:spacing w:line="276" w:lineRule="auto"/>
              <w:jc w:val="left"/>
            </w:pPr>
            <w:r>
              <w:rPr>
                <w:rFonts w:ascii="Times New Roman" w:hAnsi="Times New Roman"/>
                <w:b w:val="0"/>
                <w:sz w:val="20"/>
              </w:rPr>
              <w:t>duong=[(1,1)], len=1, kiem_tra_duong=True</w:t>
            </w:r>
          </w:p>
        </w:tc>
        <w:tc>
          <w:tcPr>
            <w:tcW w:w="1417" w:type="dxa"/>
            <w:vAlign w:val="center"/>
          </w:tcPr>
          <w:p w14:paraId="22504993">
            <w:pPr>
              <w:spacing w:line="276" w:lineRule="auto"/>
              <w:jc w:val="left"/>
            </w:pPr>
            <w:r>
              <w:rPr>
                <w:rFonts w:ascii="Times New Roman" w:hAnsi="Times New Roman"/>
                <w:b w:val="0"/>
                <w:sz w:val="20"/>
              </w:rPr>
              <w:t>PASS</w:t>
            </w:r>
          </w:p>
        </w:tc>
        <w:tc>
          <w:tcPr>
            <w:tcW w:w="3402" w:type="dxa"/>
            <w:vAlign w:val="center"/>
          </w:tcPr>
          <w:p w14:paraId="172CB476">
            <w:pPr>
              <w:spacing w:line="276" w:lineRule="auto"/>
              <w:jc w:val="left"/>
            </w:pPr>
            <w:r>
              <w:rPr>
                <w:rFonts w:ascii="Times New Roman" w:hAnsi="Times New Roman"/>
                <w:b w:val="0"/>
                <w:sz w:val="20"/>
              </w:rPr>
              <w:t>A01 (01_vi_du_1.png) / 2c4f80e</w:t>
            </w:r>
          </w:p>
        </w:tc>
      </w:tr>
      <w:tr w14:paraId="7ACB60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D29E3DA">
            <w:pPr>
              <w:spacing w:line="276" w:lineRule="auto"/>
              <w:jc w:val="left"/>
            </w:pPr>
            <w:r>
              <w:rPr>
                <w:rFonts w:ascii="Times New Roman" w:hAnsi="Times New Roman"/>
                <w:b w:val="0"/>
                <w:sz w:val="20"/>
              </w:rPr>
              <w:t>VD02</w:t>
            </w:r>
          </w:p>
        </w:tc>
        <w:tc>
          <w:tcPr>
            <w:tcW w:w="3231" w:type="dxa"/>
            <w:vAlign w:val="center"/>
          </w:tcPr>
          <w:p w14:paraId="7804F434">
            <w:pPr>
              <w:spacing w:line="276" w:lineRule="auto"/>
              <w:jc w:val="left"/>
            </w:pPr>
            <w:r>
              <w:rPr>
                <w:rFonts w:ascii="Times New Roman" w:hAnsi="Times New Roman"/>
                <w:b w:val="0"/>
                <w:sz w:val="20"/>
              </w:rPr>
              <w:t>None (khong_co_duong_di)</w:t>
            </w:r>
          </w:p>
        </w:tc>
        <w:tc>
          <w:tcPr>
            <w:tcW w:w="1417" w:type="dxa"/>
            <w:vAlign w:val="center"/>
          </w:tcPr>
          <w:p w14:paraId="597590BF">
            <w:pPr>
              <w:spacing w:line="276" w:lineRule="auto"/>
              <w:jc w:val="left"/>
            </w:pPr>
            <w:r>
              <w:rPr>
                <w:rFonts w:ascii="Times New Roman" w:hAnsi="Times New Roman"/>
                <w:b w:val="0"/>
                <w:sz w:val="20"/>
              </w:rPr>
              <w:t>PASS</w:t>
            </w:r>
          </w:p>
        </w:tc>
        <w:tc>
          <w:tcPr>
            <w:tcW w:w="3402" w:type="dxa"/>
            <w:vAlign w:val="center"/>
          </w:tcPr>
          <w:p w14:paraId="16B858BE">
            <w:pPr>
              <w:spacing w:line="276" w:lineRule="auto"/>
              <w:jc w:val="left"/>
            </w:pPr>
            <w:r>
              <w:rPr>
                <w:rFonts w:ascii="Times New Roman" w:hAnsi="Times New Roman"/>
                <w:b w:val="0"/>
                <w:sz w:val="20"/>
              </w:rPr>
              <w:t>A02 (02_vi_du_2.png) / 2c4f80e</w:t>
            </w:r>
          </w:p>
        </w:tc>
      </w:tr>
      <w:tr w14:paraId="0F3F9D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50138F5">
            <w:pPr>
              <w:spacing w:line="276" w:lineRule="auto"/>
              <w:jc w:val="left"/>
            </w:pPr>
            <w:r>
              <w:rPr>
                <w:rFonts w:ascii="Times New Roman" w:hAnsi="Times New Roman"/>
                <w:b w:val="0"/>
                <w:sz w:val="20"/>
              </w:rPr>
              <w:t>TK01</w:t>
            </w:r>
          </w:p>
        </w:tc>
        <w:tc>
          <w:tcPr>
            <w:tcW w:w="3231" w:type="dxa"/>
            <w:vAlign w:val="center"/>
          </w:tcPr>
          <w:p w14:paraId="03493654">
            <w:pPr>
              <w:spacing w:line="276" w:lineRule="auto"/>
              <w:jc w:val="left"/>
            </w:pPr>
            <w:r>
              <w:rPr>
                <w:rFonts w:ascii="Times New Roman" w:hAnsi="Times New Roman"/>
                <w:b w:val="0"/>
                <w:sz w:val="20"/>
              </w:rPr>
              <w:t>(False, 'co toa do lap trong duong di')</w:t>
            </w:r>
          </w:p>
        </w:tc>
        <w:tc>
          <w:tcPr>
            <w:tcW w:w="1417" w:type="dxa"/>
            <w:vAlign w:val="center"/>
          </w:tcPr>
          <w:p w14:paraId="62D38217">
            <w:pPr>
              <w:spacing w:line="276" w:lineRule="auto"/>
              <w:jc w:val="left"/>
            </w:pPr>
            <w:r>
              <w:rPr>
                <w:rFonts w:ascii="Times New Roman" w:hAnsi="Times New Roman"/>
                <w:b w:val="0"/>
                <w:sz w:val="20"/>
              </w:rPr>
              <w:t>PASS</w:t>
            </w:r>
          </w:p>
        </w:tc>
        <w:tc>
          <w:tcPr>
            <w:tcW w:w="3402" w:type="dxa"/>
            <w:vAlign w:val="center"/>
          </w:tcPr>
          <w:p w14:paraId="036624B3">
            <w:pPr>
              <w:spacing w:line="276" w:lineRule="auto"/>
              <w:jc w:val="left"/>
            </w:pPr>
            <w:r>
              <w:rPr>
                <w:rFonts w:ascii="Times New Roman" w:hAnsi="Times New Roman"/>
                <w:b w:val="0"/>
                <w:sz w:val="20"/>
              </w:rPr>
              <w:t>A03 (03_tu_thiet_ke_1.png) / 2c4f80e</w:t>
            </w:r>
          </w:p>
        </w:tc>
      </w:tr>
      <w:tr w14:paraId="33E5D7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747EBEE">
            <w:pPr>
              <w:spacing w:line="276" w:lineRule="auto"/>
              <w:jc w:val="left"/>
            </w:pPr>
            <w:r>
              <w:rPr>
                <w:rFonts w:ascii="Times New Roman" w:hAnsi="Times New Roman"/>
                <w:b w:val="0"/>
                <w:sz w:val="20"/>
              </w:rPr>
              <w:t>TK02</w:t>
            </w:r>
          </w:p>
        </w:tc>
        <w:tc>
          <w:tcPr>
            <w:tcW w:w="3231" w:type="dxa"/>
            <w:vAlign w:val="center"/>
          </w:tcPr>
          <w:p w14:paraId="027506EA">
            <w:pPr>
              <w:spacing w:line="276" w:lineRule="auto"/>
              <w:jc w:val="left"/>
            </w:pPr>
            <w:r>
              <w:rPr>
                <w:rFonts w:ascii="Times New Roman" w:hAnsi="Times New Roman"/>
                <w:b w:val="0"/>
                <w:sz w:val="20"/>
              </w:rPr>
              <w:t>(False, 'nuoc di khong hop le tai buoc 0-&gt;1...')</w:t>
            </w:r>
          </w:p>
        </w:tc>
        <w:tc>
          <w:tcPr>
            <w:tcW w:w="1417" w:type="dxa"/>
            <w:vAlign w:val="center"/>
          </w:tcPr>
          <w:p w14:paraId="13C9B443">
            <w:pPr>
              <w:spacing w:line="276" w:lineRule="auto"/>
              <w:jc w:val="left"/>
            </w:pPr>
            <w:r>
              <w:rPr>
                <w:rFonts w:ascii="Times New Roman" w:hAnsi="Times New Roman"/>
                <w:b w:val="0"/>
                <w:sz w:val="20"/>
              </w:rPr>
              <w:t>PASS</w:t>
            </w:r>
          </w:p>
        </w:tc>
        <w:tc>
          <w:tcPr>
            <w:tcW w:w="3402" w:type="dxa"/>
            <w:vAlign w:val="center"/>
          </w:tcPr>
          <w:p w14:paraId="4FD011B4">
            <w:pPr>
              <w:spacing w:line="276" w:lineRule="auto"/>
              <w:jc w:val="left"/>
            </w:pPr>
            <w:r>
              <w:rPr>
                <w:rFonts w:ascii="Times New Roman" w:hAnsi="Times New Roman"/>
                <w:b w:val="0"/>
                <w:sz w:val="20"/>
              </w:rPr>
              <w:t>A04 (04_tu_thiet_ke_2.png) / 2c4f80e</w:t>
            </w:r>
          </w:p>
        </w:tc>
      </w:tr>
      <w:tr w14:paraId="41EE46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9B1C156">
            <w:pPr>
              <w:spacing w:line="276" w:lineRule="auto"/>
              <w:jc w:val="left"/>
            </w:pPr>
            <w:r>
              <w:rPr>
                <w:rFonts w:ascii="Times New Roman" w:hAnsi="Times New Roman"/>
                <w:b w:val="0"/>
                <w:sz w:val="20"/>
              </w:rPr>
              <w:t>BIEN01</w:t>
            </w:r>
          </w:p>
        </w:tc>
        <w:tc>
          <w:tcPr>
            <w:tcW w:w="3231" w:type="dxa"/>
            <w:vAlign w:val="center"/>
          </w:tcPr>
          <w:p w14:paraId="6421899B">
            <w:pPr>
              <w:spacing w:line="276" w:lineRule="auto"/>
              <w:jc w:val="left"/>
            </w:pPr>
            <w:r>
              <w:rPr>
                <w:rFonts w:ascii="Times New Roman" w:hAnsi="Times New Roman"/>
                <w:b w:val="0"/>
                <w:sz w:val="20"/>
              </w:rPr>
              <w:t>duong=[(1,1)]</w:t>
            </w:r>
          </w:p>
        </w:tc>
        <w:tc>
          <w:tcPr>
            <w:tcW w:w="1417" w:type="dxa"/>
            <w:vAlign w:val="center"/>
          </w:tcPr>
          <w:p w14:paraId="3FF5B781">
            <w:pPr>
              <w:spacing w:line="276" w:lineRule="auto"/>
              <w:jc w:val="left"/>
            </w:pPr>
            <w:r>
              <w:rPr>
                <w:rFonts w:ascii="Times New Roman" w:hAnsi="Times New Roman"/>
                <w:b w:val="0"/>
                <w:sz w:val="20"/>
              </w:rPr>
              <w:t>PASS</w:t>
            </w:r>
          </w:p>
        </w:tc>
        <w:tc>
          <w:tcPr>
            <w:tcW w:w="3402" w:type="dxa"/>
            <w:vAlign w:val="center"/>
          </w:tcPr>
          <w:p w14:paraId="55316892">
            <w:pPr>
              <w:spacing w:line="276" w:lineRule="auto"/>
              <w:jc w:val="left"/>
            </w:pPr>
            <w:r>
              <w:rPr>
                <w:rFonts w:ascii="Times New Roman" w:hAnsi="Times New Roman"/>
                <w:b w:val="0"/>
                <w:sz w:val="20"/>
              </w:rPr>
              <w:t>A05 (05_bien_1.png) / 2c4f80e</w:t>
            </w:r>
          </w:p>
        </w:tc>
      </w:tr>
      <w:tr w14:paraId="6DAD11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1A556C9">
            <w:pPr>
              <w:spacing w:line="276" w:lineRule="auto"/>
              <w:jc w:val="left"/>
            </w:pPr>
            <w:r>
              <w:rPr>
                <w:rFonts w:ascii="Times New Roman" w:hAnsi="Times New Roman"/>
                <w:b w:val="0"/>
                <w:sz w:val="20"/>
              </w:rPr>
              <w:t>BIEN02</w:t>
            </w:r>
          </w:p>
        </w:tc>
        <w:tc>
          <w:tcPr>
            <w:tcW w:w="3231" w:type="dxa"/>
            <w:vAlign w:val="center"/>
          </w:tcPr>
          <w:p w14:paraId="20168C37">
            <w:pPr>
              <w:spacing w:line="276" w:lineRule="auto"/>
              <w:jc w:val="left"/>
            </w:pPr>
            <w:r>
              <w:rPr>
                <w:rFonts w:ascii="Times New Roman" w:hAnsi="Times New Roman"/>
                <w:b w:val="0"/>
                <w:sz w:val="20"/>
              </w:rPr>
              <w:t>len(duong)==25, kiem_tra_duong=True</w:t>
            </w:r>
          </w:p>
        </w:tc>
        <w:tc>
          <w:tcPr>
            <w:tcW w:w="1417" w:type="dxa"/>
            <w:vAlign w:val="center"/>
          </w:tcPr>
          <w:p w14:paraId="2C7B4EB1">
            <w:pPr>
              <w:spacing w:line="276" w:lineRule="auto"/>
              <w:jc w:val="left"/>
            </w:pPr>
            <w:r>
              <w:rPr>
                <w:rFonts w:ascii="Times New Roman" w:hAnsi="Times New Roman"/>
                <w:b w:val="0"/>
                <w:sz w:val="20"/>
              </w:rPr>
              <w:t>PASS</w:t>
            </w:r>
          </w:p>
        </w:tc>
        <w:tc>
          <w:tcPr>
            <w:tcW w:w="3402" w:type="dxa"/>
            <w:vAlign w:val="center"/>
          </w:tcPr>
          <w:p w14:paraId="44B523EA">
            <w:pPr>
              <w:spacing w:line="276" w:lineRule="auto"/>
              <w:jc w:val="left"/>
            </w:pPr>
            <w:r>
              <w:rPr>
                <w:rFonts w:ascii="Times New Roman" w:hAnsi="Times New Roman"/>
                <w:b w:val="0"/>
                <w:sz w:val="20"/>
              </w:rPr>
              <w:t>A03 &amp; runtests.py / 2c4f80e</w:t>
            </w:r>
          </w:p>
        </w:tc>
      </w:tr>
      <w:tr w14:paraId="2D4F94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889BE82">
            <w:pPr>
              <w:spacing w:line="276" w:lineRule="auto"/>
              <w:jc w:val="left"/>
            </w:pPr>
            <w:r>
              <w:rPr>
                <w:rFonts w:ascii="Times New Roman" w:hAnsi="Times New Roman"/>
                <w:b w:val="0"/>
                <w:sz w:val="20"/>
              </w:rPr>
              <w:t>BIEN03</w:t>
            </w:r>
          </w:p>
        </w:tc>
        <w:tc>
          <w:tcPr>
            <w:tcW w:w="3231" w:type="dxa"/>
            <w:vAlign w:val="center"/>
          </w:tcPr>
          <w:p w14:paraId="57321B94">
            <w:pPr>
              <w:spacing w:line="276" w:lineRule="auto"/>
              <w:jc w:val="left"/>
            </w:pPr>
            <w:r>
              <w:rPr>
                <w:rFonts w:ascii="Times New Roman" w:hAnsi="Times New Roman"/>
                <w:b w:val="0"/>
                <w:sz w:val="20"/>
              </w:rPr>
              <w:t>(False, 'khong bat dau tu (1,1)...')</w:t>
            </w:r>
          </w:p>
        </w:tc>
        <w:tc>
          <w:tcPr>
            <w:tcW w:w="1417" w:type="dxa"/>
            <w:vAlign w:val="center"/>
          </w:tcPr>
          <w:p w14:paraId="3EBB2997">
            <w:pPr>
              <w:spacing w:line="276" w:lineRule="auto"/>
              <w:jc w:val="left"/>
            </w:pPr>
            <w:r>
              <w:rPr>
                <w:rFonts w:ascii="Times New Roman" w:hAnsi="Times New Roman"/>
                <w:b w:val="0"/>
                <w:sz w:val="20"/>
              </w:rPr>
              <w:t>PASS</w:t>
            </w:r>
          </w:p>
        </w:tc>
        <w:tc>
          <w:tcPr>
            <w:tcW w:w="3402" w:type="dxa"/>
            <w:vAlign w:val="center"/>
          </w:tcPr>
          <w:p w14:paraId="41DADD6E">
            <w:pPr>
              <w:spacing w:line="276" w:lineRule="auto"/>
              <w:jc w:val="left"/>
            </w:pPr>
            <w:r>
              <w:rPr>
                <w:rFonts w:ascii="Times New Roman" w:hAnsi="Times New Roman"/>
                <w:b w:val="0"/>
                <w:sz w:val="20"/>
              </w:rPr>
              <w:t>A07 (07_bien_3.png) / 2c4f80e</w:t>
            </w:r>
          </w:p>
        </w:tc>
      </w:tr>
      <w:tr w14:paraId="409F16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68E5D4E">
            <w:pPr>
              <w:spacing w:line="276" w:lineRule="auto"/>
              <w:jc w:val="left"/>
            </w:pPr>
            <w:r>
              <w:rPr>
                <w:rFonts w:ascii="Times New Roman" w:hAnsi="Times New Roman"/>
                <w:b w:val="0"/>
                <w:sz w:val="20"/>
              </w:rPr>
              <w:t>LOI01</w:t>
            </w:r>
          </w:p>
        </w:tc>
        <w:tc>
          <w:tcPr>
            <w:tcW w:w="3231" w:type="dxa"/>
            <w:vAlign w:val="center"/>
          </w:tcPr>
          <w:p w14:paraId="7C18941D">
            <w:pPr>
              <w:spacing w:line="276" w:lineRule="auto"/>
              <w:jc w:val="left"/>
            </w:pPr>
            <w:r>
              <w:rPr>
                <w:rFonts w:ascii="Times New Roman" w:hAnsi="Times New Roman"/>
                <w:b w:val="0"/>
                <w:sz w:val="20"/>
              </w:rPr>
              <w:t>Bắt đúng ValueError: 'n phai trong [1,5]...'</w:t>
            </w:r>
          </w:p>
        </w:tc>
        <w:tc>
          <w:tcPr>
            <w:tcW w:w="1417" w:type="dxa"/>
            <w:vAlign w:val="center"/>
          </w:tcPr>
          <w:p w14:paraId="57618909">
            <w:pPr>
              <w:spacing w:line="276" w:lineRule="auto"/>
              <w:jc w:val="left"/>
            </w:pPr>
            <w:r>
              <w:rPr>
                <w:rFonts w:ascii="Times New Roman" w:hAnsi="Times New Roman"/>
                <w:b w:val="0"/>
                <w:sz w:val="20"/>
              </w:rPr>
              <w:t>PASS</w:t>
            </w:r>
          </w:p>
        </w:tc>
        <w:tc>
          <w:tcPr>
            <w:tcW w:w="3402" w:type="dxa"/>
            <w:vAlign w:val="center"/>
          </w:tcPr>
          <w:p w14:paraId="5893EA4E">
            <w:pPr>
              <w:spacing w:line="276" w:lineRule="auto"/>
              <w:jc w:val="left"/>
            </w:pPr>
            <w:r>
              <w:rPr>
                <w:rFonts w:ascii="Times New Roman" w:hAnsi="Times New Roman"/>
                <w:b w:val="0"/>
                <w:sz w:val="20"/>
              </w:rPr>
              <w:t>A08 (08_input_khong_hop_le.png) / 2c4f80e</w:t>
            </w:r>
          </w:p>
        </w:tc>
      </w:tr>
      <w:tr w14:paraId="2FBDD9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E053EDD">
            <w:pPr>
              <w:spacing w:line="276" w:lineRule="auto"/>
              <w:jc w:val="left"/>
            </w:pPr>
            <w:r>
              <w:rPr>
                <w:rFonts w:ascii="Times New Roman" w:hAnsi="Times New Roman"/>
                <w:b w:val="0"/>
                <w:sz w:val="20"/>
              </w:rPr>
              <w:t>KT09</w:t>
            </w:r>
          </w:p>
        </w:tc>
        <w:tc>
          <w:tcPr>
            <w:tcW w:w="3231" w:type="dxa"/>
            <w:vAlign w:val="center"/>
          </w:tcPr>
          <w:p w14:paraId="6FE272D1">
            <w:pPr>
              <w:spacing w:line="276" w:lineRule="auto"/>
              <w:jc w:val="left"/>
            </w:pPr>
            <w:r>
              <w:rPr>
                <w:rFonts w:ascii="Times New Roman" w:hAnsi="Times New Roman"/>
                <w:b w:val="0"/>
                <w:sz w:val="20"/>
              </w:rPr>
              <w:t>Bắt đúng ValueError khi n=6</w:t>
            </w:r>
          </w:p>
        </w:tc>
        <w:tc>
          <w:tcPr>
            <w:tcW w:w="1417" w:type="dxa"/>
            <w:vAlign w:val="center"/>
          </w:tcPr>
          <w:p w14:paraId="62A7AF8D">
            <w:pPr>
              <w:spacing w:line="276" w:lineRule="auto"/>
              <w:jc w:val="left"/>
            </w:pPr>
            <w:r>
              <w:rPr>
                <w:rFonts w:ascii="Times New Roman" w:hAnsi="Times New Roman"/>
                <w:b w:val="0"/>
                <w:sz w:val="20"/>
              </w:rPr>
              <w:t>PASS</w:t>
            </w:r>
          </w:p>
        </w:tc>
        <w:tc>
          <w:tcPr>
            <w:tcW w:w="3402" w:type="dxa"/>
            <w:vAlign w:val="center"/>
          </w:tcPr>
          <w:p w14:paraId="2255B1C2">
            <w:pPr>
              <w:spacing w:line="276" w:lineRule="auto"/>
              <w:jc w:val="left"/>
            </w:pPr>
            <w:r>
              <w:rPr>
                <w:rFonts w:ascii="Times New Roman" w:hAnsi="Times New Roman"/>
                <w:b w:val="0"/>
                <w:sz w:val="20"/>
              </w:rPr>
              <w:t>Log runtests.py / 2c4f80e</w:t>
            </w:r>
          </w:p>
        </w:tc>
      </w:tr>
      <w:tr w14:paraId="7AC86D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D5BF2F8">
            <w:pPr>
              <w:spacing w:line="276" w:lineRule="auto"/>
              <w:jc w:val="left"/>
            </w:pPr>
            <w:r>
              <w:rPr>
                <w:rFonts w:ascii="Times New Roman" w:hAnsi="Times New Roman"/>
                <w:b w:val="0"/>
                <w:sz w:val="20"/>
              </w:rPr>
              <w:t>KT10</w:t>
            </w:r>
          </w:p>
        </w:tc>
        <w:tc>
          <w:tcPr>
            <w:tcW w:w="3231" w:type="dxa"/>
            <w:vAlign w:val="center"/>
          </w:tcPr>
          <w:p w14:paraId="76459F6D">
            <w:pPr>
              <w:spacing w:line="276" w:lineRule="auto"/>
              <w:jc w:val="left"/>
            </w:pPr>
            <w:r>
              <w:rPr>
                <w:rFonts w:ascii="Times New Roman" w:hAnsi="Times New Roman"/>
                <w:b w:val="0"/>
                <w:sz w:val="20"/>
              </w:rPr>
              <w:t>Bắt đúng ValueError khi n=-1</w:t>
            </w:r>
          </w:p>
        </w:tc>
        <w:tc>
          <w:tcPr>
            <w:tcW w:w="1417" w:type="dxa"/>
            <w:vAlign w:val="center"/>
          </w:tcPr>
          <w:p w14:paraId="3E201DFA">
            <w:pPr>
              <w:spacing w:line="276" w:lineRule="auto"/>
              <w:jc w:val="left"/>
            </w:pPr>
            <w:r>
              <w:rPr>
                <w:rFonts w:ascii="Times New Roman" w:hAnsi="Times New Roman"/>
                <w:b w:val="0"/>
                <w:sz w:val="20"/>
              </w:rPr>
              <w:t>PASS</w:t>
            </w:r>
          </w:p>
        </w:tc>
        <w:tc>
          <w:tcPr>
            <w:tcW w:w="3402" w:type="dxa"/>
            <w:vAlign w:val="center"/>
          </w:tcPr>
          <w:p w14:paraId="5B874BC1">
            <w:pPr>
              <w:spacing w:line="276" w:lineRule="auto"/>
              <w:jc w:val="left"/>
            </w:pPr>
            <w:r>
              <w:rPr>
                <w:rFonts w:ascii="Times New Roman" w:hAnsi="Times New Roman"/>
                <w:b w:val="0"/>
                <w:sz w:val="20"/>
              </w:rPr>
              <w:t>Log runtests.py / 2c4f80e</w:t>
            </w:r>
          </w:p>
        </w:tc>
      </w:tr>
      <w:tr w14:paraId="094C30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B33D4D4">
            <w:pPr>
              <w:spacing w:line="276" w:lineRule="auto"/>
              <w:jc w:val="left"/>
            </w:pPr>
            <w:r>
              <w:rPr>
                <w:rFonts w:ascii="Times New Roman" w:hAnsi="Times New Roman"/>
                <w:b w:val="0"/>
                <w:sz w:val="20"/>
              </w:rPr>
              <w:t>KT11</w:t>
            </w:r>
          </w:p>
        </w:tc>
        <w:tc>
          <w:tcPr>
            <w:tcW w:w="3231" w:type="dxa"/>
            <w:vAlign w:val="center"/>
          </w:tcPr>
          <w:p w14:paraId="53CECA39">
            <w:pPr>
              <w:spacing w:line="276" w:lineRule="auto"/>
              <w:jc w:val="left"/>
            </w:pPr>
            <w:r>
              <w:rPr>
                <w:rFonts w:ascii="Times New Roman" w:hAnsi="Times New Roman"/>
                <w:b w:val="0"/>
                <w:sz w:val="20"/>
              </w:rPr>
              <w:t>(False, 'do dai sai: can 4, co 1')</w:t>
            </w:r>
          </w:p>
        </w:tc>
        <w:tc>
          <w:tcPr>
            <w:tcW w:w="1417" w:type="dxa"/>
            <w:vAlign w:val="center"/>
          </w:tcPr>
          <w:p w14:paraId="209F1E50">
            <w:pPr>
              <w:spacing w:line="276" w:lineRule="auto"/>
              <w:jc w:val="left"/>
            </w:pPr>
            <w:r>
              <w:rPr>
                <w:rFonts w:ascii="Times New Roman" w:hAnsi="Times New Roman"/>
                <w:b w:val="0"/>
                <w:sz w:val="20"/>
              </w:rPr>
              <w:t>PASS</w:t>
            </w:r>
          </w:p>
        </w:tc>
        <w:tc>
          <w:tcPr>
            <w:tcW w:w="3402" w:type="dxa"/>
            <w:vAlign w:val="center"/>
          </w:tcPr>
          <w:p w14:paraId="7A085A80">
            <w:pPr>
              <w:spacing w:line="276" w:lineRule="auto"/>
              <w:jc w:val="left"/>
            </w:pPr>
            <w:r>
              <w:rPr>
                <w:rFonts w:ascii="Times New Roman" w:hAnsi="Times New Roman"/>
                <w:b w:val="0"/>
                <w:sz w:val="20"/>
              </w:rPr>
              <w:t>Log runtests.py / 2c4f80e</w:t>
            </w:r>
          </w:p>
        </w:tc>
      </w:tr>
      <w:tr w14:paraId="7508F7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3F185D43">
            <w:pPr>
              <w:spacing w:line="276" w:lineRule="auto"/>
              <w:jc w:val="left"/>
            </w:pPr>
            <w:r>
              <w:rPr>
                <w:rFonts w:ascii="Times New Roman" w:hAnsi="Times New Roman"/>
                <w:b w:val="0"/>
                <w:sz w:val="20"/>
              </w:rPr>
              <w:t>KT12</w:t>
            </w:r>
          </w:p>
        </w:tc>
        <w:tc>
          <w:tcPr>
            <w:tcW w:w="3231" w:type="dxa"/>
            <w:vAlign w:val="center"/>
          </w:tcPr>
          <w:p w14:paraId="4F2512B9">
            <w:pPr>
              <w:spacing w:line="276" w:lineRule="auto"/>
              <w:jc w:val="left"/>
            </w:pPr>
            <w:r>
              <w:rPr>
                <w:rFonts w:ascii="Times New Roman" w:hAnsi="Times New Roman"/>
                <w:b w:val="0"/>
                <w:sz w:val="20"/>
              </w:rPr>
              <w:t>(False, 'toa do ngoai ban: (3,2)...')</w:t>
            </w:r>
          </w:p>
        </w:tc>
        <w:tc>
          <w:tcPr>
            <w:tcW w:w="1417" w:type="dxa"/>
            <w:vAlign w:val="center"/>
          </w:tcPr>
          <w:p w14:paraId="6326395E">
            <w:pPr>
              <w:spacing w:line="276" w:lineRule="auto"/>
              <w:jc w:val="left"/>
            </w:pPr>
            <w:r>
              <w:rPr>
                <w:rFonts w:ascii="Times New Roman" w:hAnsi="Times New Roman"/>
                <w:b w:val="0"/>
                <w:sz w:val="20"/>
              </w:rPr>
              <w:t>PASS</w:t>
            </w:r>
          </w:p>
        </w:tc>
        <w:tc>
          <w:tcPr>
            <w:tcW w:w="3402" w:type="dxa"/>
            <w:vAlign w:val="center"/>
          </w:tcPr>
          <w:p w14:paraId="02E1969A">
            <w:pPr>
              <w:spacing w:line="276" w:lineRule="auto"/>
              <w:jc w:val="left"/>
            </w:pPr>
            <w:r>
              <w:rPr>
                <w:rFonts w:ascii="Times New Roman" w:hAnsi="Times New Roman"/>
                <w:b w:val="0"/>
                <w:sz w:val="20"/>
              </w:rPr>
              <w:t>Log runtests.py / 2c4f80e</w:t>
            </w:r>
          </w:p>
        </w:tc>
      </w:tr>
    </w:tbl>
    <w:p w14:paraId="74172A8B">
      <w:pPr>
        <w:pStyle w:val="169"/>
        <w:spacing w:before="0" w:line="240" w:lineRule="auto"/>
        <w:ind w:firstLine="0"/>
        <w:jc w:val="left"/>
      </w:pPr>
    </w:p>
    <w:p w14:paraId="37C803D1">
      <w:pPr>
        <w:pStyle w:val="3"/>
        <w:pageBreakBefore/>
        <w:spacing w:before="0" w:after="100" w:line="269" w:lineRule="auto"/>
        <w:ind w:firstLine="0"/>
        <w:jc w:val="center"/>
      </w:pPr>
      <w:bookmarkStart w:id="38" w:name="_Toc24992"/>
      <w:r>
        <w:t>4.3. Hai ví dụ trên phiếu</w:t>
      </w:r>
      <w:bookmarkEnd w:id="38"/>
    </w:p>
    <w:p w14:paraId="0F47435E">
      <w:pPr>
        <w:pStyle w:val="4"/>
      </w:pPr>
      <w:r>
        <w:t>4.3.1. Ví dụ 1 — VD01</w:t>
      </w:r>
    </w:p>
    <w:p w14:paraId="3BF029D7">
      <w:pPr>
        <w:pStyle w:val="169"/>
        <w:spacing w:line="360" w:lineRule="auto"/>
      </w:pPr>
      <w:r>
        <w:rPr>
          <w:rFonts w:ascii="Times New Roman" w:hAnsi="Times New Roman"/>
          <w:b w:val="0"/>
          <w:i w:val="0"/>
          <w:sz w:val="26"/>
        </w:rPr>
        <w:t>Phân tích kết quả Ví dụ 1 (VD01):</w:t>
      </w:r>
      <w:r>
        <w:rPr>
          <w:rFonts w:ascii="Times New Roman" w:hAnsi="Times New Roman"/>
          <w:b w:val="0"/>
          <w:i w:val="0"/>
          <w:sz w:val="26"/>
        </w:rPr>
        <w:br w:type="textWrapping"/>
      </w:r>
      <w:r>
        <w:rPr>
          <w:rFonts w:ascii="Times New Roman" w:hAnsi="Times New Roman"/>
          <w:b w:val="0"/>
          <w:i w:val="0"/>
          <w:sz w:val="26"/>
        </w:rPr>
        <w:t>Dữ liệu vào: n = 1. Kết quả kỳ vọng: duong = [(1, 1)], xác định bằng tính tay vì bàn cờ 1 ô chỉ có vị trí (1, 1). Lệnh thực thi: `python demo.py --ca=1`. Kết quả thực tế (actual): tìm thấy đường đi [(1, 1)] và hàm kiểm nghiệm kiem_tra_duong xác nhận hợp lệ. Hình 4.1 (A01) minh chứng kết quả chạy thực tế trên terminal. Thuật toán đạt ngay điều kiện kết thúc buoc == 1*1 tại bước khởi tạo, thể hiện trường hợp suy biến đặc biệt được xử lý chính xác tuyệt đối.</w:t>
      </w:r>
    </w:p>
    <w:p w14:paraId="0781FBE5">
      <w:pPr>
        <w:pStyle w:val="169"/>
        <w:spacing w:before="0" w:after="100" w:line="269" w:lineRule="auto"/>
        <w:ind w:firstLine="0"/>
        <w:jc w:val="left"/>
      </w:pPr>
      <w:sdt>
        <w:sdtPr>
          <w:alias w:val="VIẾT NỘI DUNG CỦA SINH VIÊN TẠI ĐÂY"/>
          <w:tag w:val="SV_0263"/>
          <w:id w:val="700263"/>
          <w:text w:multiLine="1"/>
        </w:sdtPr>
        <w:sdtContent>
          <w:r>
            <w:rPr>
              <w:sz w:val="24"/>
            </w:rPr>
            <w:t>[VIẾT NỘI DUNG CỦA SINH VIÊN TẠI ĐÂY]</w:t>
          </w:r>
        </w:sdtContent>
      </w:sdt>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14E567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1AF44EF9">
            <w:pPr>
              <w:jc w:val="center"/>
            </w:pPr>
            <w:r>
              <w:drawing>
                <wp:inline distT="0" distB="0" distL="114300" distR="114300">
                  <wp:extent cx="5303520" cy="186182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303520" cy="1862125"/>
                          </a:xfrm>
                          <a:prstGeom prst="rect">
                            <a:avLst/>
                          </a:prstGeom>
                        </pic:spPr>
                      </pic:pic>
                    </a:graphicData>
                  </a:graphic>
                </wp:inline>
              </w:drawing>
            </w:r>
          </w:p>
        </w:tc>
      </w:tr>
    </w:tbl>
    <w:p w14:paraId="3FC6CBB6">
      <w:pPr>
        <w:pStyle w:val="175"/>
        <w:spacing w:before="80" w:after="100" w:line="269" w:lineRule="auto"/>
      </w:pPr>
      <w:bookmarkStart w:id="39" w:name="_Toc17132"/>
      <w:r>
        <w:t xml:space="preserve">Hình 4.1 Ví dụ 1 </w:t>
      </w:r>
      <w:sdt>
        <w:sdtPr>
          <w:alias w:val="MÃ CA HOẶC ĐỐI TƯỢNG"/>
          <w:tag w:val="SV_0265"/>
          <w:id w:val="700265"/>
          <w:text w:multiLine="1"/>
        </w:sdtPr>
        <w:sdtContent>
          <w:r>
            <w:t>[MÃ CA HOẶC ĐỐI TƯỢNG]</w:t>
          </w:r>
        </w:sdtContent>
      </w:sdt>
      <w:bookmarkEnd w:id="39"/>
    </w:p>
    <w:p w14:paraId="4881CE9F">
      <w:pPr>
        <w:pStyle w:val="169"/>
        <w:spacing w:before="0" w:after="100" w:line="269" w:lineRule="auto"/>
        <w:ind w:firstLine="0"/>
        <w:jc w:val="left"/>
      </w:pPr>
      <w:sdt>
        <w:sdtPr>
          <w:alias w:val="Mã ca/đối tượng; input; expected; actual; lệnh chạy; đường dẫn ảnh; SHA C. Viết ít nhất hai câu nhận"/>
          <w:tag w:val="SV_0266"/>
          <w:id w:val="700266"/>
          <w:text w:multiLine="1"/>
        </w:sdtPr>
        <w:sdtContent>
          <w:r>
            <w:rPr>
              <w:sz w:val="24"/>
            </w:rPr>
            <w:t>[Mã ca/đối tượng; input; expected; actual; lệnh chạy; đường dẫn ảnh; SHA C. Viết ít nhất hai câu nhận xét giải thích đúng kết quả.]</w:t>
          </w:r>
        </w:sdtContent>
      </w:sdt>
    </w:p>
    <w:p w14:paraId="36E08ADF">
      <w:pPr>
        <w:pStyle w:val="4"/>
      </w:pPr>
      <w:r>
        <w:t>4.3.2. Ví dụ 2 — VD02</w:t>
      </w:r>
    </w:p>
    <w:p w14:paraId="5F3C5012">
      <w:pPr>
        <w:pStyle w:val="169"/>
        <w:spacing w:line="360" w:lineRule="auto"/>
      </w:pPr>
      <w:r>
        <w:rPr>
          <w:rFonts w:ascii="Times New Roman" w:hAnsi="Times New Roman"/>
          <w:b w:val="0"/>
          <w:i w:val="0"/>
          <w:sz w:val="26"/>
        </w:rPr>
        <w:t>Phân tích kết quả Ví dụ 2 (VD02):</w:t>
      </w:r>
      <w:r>
        <w:rPr>
          <w:rFonts w:ascii="Times New Roman" w:hAnsi="Times New Roman"/>
          <w:b w:val="0"/>
          <w:i w:val="0"/>
          <w:sz w:val="26"/>
        </w:rPr>
        <w:br w:type="textWrapping"/>
      </w:r>
      <w:r>
        <w:rPr>
          <w:rFonts w:ascii="Times New Roman" w:hAnsi="Times New Roman"/>
          <w:b w:val="0"/>
          <w:i w:val="0"/>
          <w:sz w:val="26"/>
        </w:rPr>
        <w:t>Dữ liệu vào: n = 3. Kết quả kỳ vọng: None (khong_co_duong_di), xác định dựa trên lý thuyết bài toán quân mã do ô trung tâm (2, 2) trên bàn 3x3 không thể tiếp cận từ bất kỳ ô nào khác. Lệnh thực thi: `python demo.py --ca=2`. Kết quả thực tế (actual): thuật toán quay lui duyệt qua 8 nút và 8 lần rút lui, kết luận chính xác không có đường đi. Hình 4.2 (A02) minh chứng việc thuật toán duyệt vét cạn toàn bộ nhánh và trả về None, chứng minh khả năng nhận biết bài toán vô nghiệm mà không bị rơi vào vòng lặp vô tận.</w:t>
      </w:r>
    </w:p>
    <w:p w14:paraId="27D8B22F">
      <w:pPr>
        <w:pStyle w:val="169"/>
        <w:spacing w:before="0" w:after="100" w:line="269" w:lineRule="auto"/>
        <w:ind w:firstLine="0"/>
        <w:jc w:val="left"/>
      </w:pPr>
      <w:sdt>
        <w:sdtPr>
          <w:alias w:val="VIẾT NỘI DUNG CỦA SINH VIÊN TẠI ĐÂY"/>
          <w:tag w:val="SV_0272"/>
          <w:id w:val="700272"/>
          <w:text w:multiLine="1"/>
        </w:sdtPr>
        <w:sdtContent>
          <w:r>
            <w:rPr>
              <w:sz w:val="24"/>
            </w:rPr>
            <w:t>[VIẾT NỘI DUNG CỦA SINH VIÊN TẠI ĐÂY]</w:t>
          </w:r>
        </w:sdtContent>
      </w:sdt>
    </w:p>
    <w:p w14:paraId="3F388147">
      <w:pPr>
        <w:pStyle w:val="169"/>
        <w:spacing w:before="0" w:after="100" w:line="269" w:lineRule="auto"/>
        <w:ind w:firstLine="0"/>
        <w:jc w:val="left"/>
      </w:pPr>
      <w:r>
        <w:rPr>
          <w:sz w:val="24"/>
        </w:rPr>
        <w:t>Cho hình sang trang tiếp theo nếu hai ảnh không đủ rõ; không thu nhỏ chữ đầu ra để giữ một trang.</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07463C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76DEC577">
            <w:pPr>
              <w:jc w:val="center"/>
            </w:pPr>
            <w:r>
              <w:drawing>
                <wp:inline distT="0" distB="0" distL="114300" distR="114300">
                  <wp:extent cx="5303520" cy="150812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303520" cy="1508557"/>
                          </a:xfrm>
                          <a:prstGeom prst="rect">
                            <a:avLst/>
                          </a:prstGeom>
                        </pic:spPr>
                      </pic:pic>
                    </a:graphicData>
                  </a:graphic>
                </wp:inline>
              </w:drawing>
            </w:r>
          </w:p>
        </w:tc>
      </w:tr>
    </w:tbl>
    <w:p w14:paraId="2C8BD158">
      <w:pPr>
        <w:pStyle w:val="175"/>
        <w:spacing w:before="80" w:after="100" w:line="269" w:lineRule="auto"/>
      </w:pPr>
      <w:bookmarkStart w:id="40" w:name="_Toc6512"/>
      <w:r>
        <w:t xml:space="preserve">Hình 4.2 Ví dụ 2 </w:t>
      </w:r>
      <w:sdt>
        <w:sdtPr>
          <w:alias w:val="MÃ CA HOẶC ĐỐI TƯỢNG"/>
          <w:tag w:val="SV_0274"/>
          <w:id w:val="700274"/>
          <w:text w:multiLine="1"/>
        </w:sdtPr>
        <w:sdtContent>
          <w:r>
            <w:t>[MÃ CA HOẶC ĐỐI TƯỢNG]</w:t>
          </w:r>
        </w:sdtContent>
      </w:sdt>
      <w:bookmarkEnd w:id="40"/>
    </w:p>
    <w:p w14:paraId="0AEAE474">
      <w:pPr>
        <w:pStyle w:val="169"/>
        <w:spacing w:before="0" w:after="100" w:line="269" w:lineRule="auto"/>
        <w:ind w:firstLine="0"/>
        <w:jc w:val="left"/>
      </w:pPr>
      <w:sdt>
        <w:sdtPr>
          <w:alias w:val="Mã ca/đối tượng; input; expected; actual; lệnh chạy; đường dẫn ảnh; SHA C. Viết ít nhất hai câu nhận"/>
          <w:tag w:val="SV_0275"/>
          <w:id w:val="700275"/>
          <w:text w:multiLine="1"/>
        </w:sdtPr>
        <w:sdtContent>
          <w:r>
            <w:rPr>
              <w:sz w:val="24"/>
            </w:rPr>
            <w:t>[Mã ca/đối tượng; input; expected; actual; lệnh chạy; đường dẫn ảnh; SHA C. Viết ít nhất hai câu nhận xét giải thích đúng kết quả.]</w:t>
          </w:r>
        </w:sdtContent>
      </w:sdt>
    </w:p>
    <w:p w14:paraId="704AF48E">
      <w:pPr>
        <w:pStyle w:val="3"/>
        <w:pageBreakBefore/>
        <w:spacing w:before="0" w:after="100" w:line="269" w:lineRule="auto"/>
        <w:ind w:firstLine="0"/>
        <w:jc w:val="center"/>
      </w:pPr>
      <w:bookmarkStart w:id="41" w:name="_Toc3104"/>
      <w:r>
        <w:t>4.4. Hai ca sinh viên tự thiết kế</w:t>
      </w:r>
      <w:bookmarkEnd w:id="41"/>
    </w:p>
    <w:p w14:paraId="0694D131">
      <w:pPr>
        <w:pStyle w:val="4"/>
      </w:pPr>
      <w:r>
        <w:t>4.4.1. Ca TK01</w:t>
      </w:r>
    </w:p>
    <w:p w14:paraId="162A03F8">
      <w:pPr>
        <w:pStyle w:val="169"/>
        <w:spacing w:line="360" w:lineRule="auto"/>
      </w:pPr>
      <w:r>
        <w:rPr>
          <w:rFonts w:ascii="Times New Roman" w:hAnsi="Times New Roman"/>
          <w:b w:val="0"/>
          <w:i w:val="0"/>
          <w:sz w:val="26"/>
        </w:rPr>
        <w:t>Phân tích ca tự thiết kế 1 (TK01):</w:t>
      </w:r>
      <w:r>
        <w:rPr>
          <w:rFonts w:ascii="Times New Roman" w:hAnsi="Times New Roman"/>
          <w:b w:val="0"/>
          <w:i w:val="0"/>
          <w:sz w:val="26"/>
        </w:rPr>
        <w:br w:type="textWrapping"/>
      </w:r>
      <w:r>
        <w:rPr>
          <w:rFonts w:ascii="Times New Roman" w:hAnsi="Times New Roman"/>
          <w:b w:val="0"/>
          <w:i w:val="0"/>
          <w:sz w:val="26"/>
        </w:rPr>
        <w:t>Mục đích: Kiểm tra khả năng phát hiện lỗi của bộ kiểm nghiệm `kiem_tra_duong` khi đường đi chứa tọa độ bị trùng lặp (vi phạm điều kiện mỗi ô được thăm đúng một lần). Input thử nghiệm: duong = [(1, 1), (2, 3), (1, 1)], n = 2. Expected: Trả về (False, có chứa chuỗi 'lap'). Lệnh thực thi: `python demo.py --ca=3`. Kết quả thực tế: hàm phát hiện chính xác lỗi và trả về (False, 'co toa do lap trong duong di'). Hình 4.3 (A03) minh chứng năng lực của oracle trong việc bảo vệ tính toàn vẹn của nghiệm.</w:t>
      </w:r>
    </w:p>
    <w:p w14:paraId="64E6F94A">
      <w:pPr>
        <w:pStyle w:val="169"/>
        <w:spacing w:before="0" w:after="100" w:line="269" w:lineRule="auto"/>
        <w:ind w:firstLine="0"/>
        <w:jc w:val="left"/>
      </w:pPr>
      <w:sdt>
        <w:sdtPr>
          <w:alias w:val="VIẾT NỘI DUNG CỦA SINH VIÊN TẠI ĐÂY"/>
          <w:tag w:val="SV_0276"/>
          <w:id w:val="700276"/>
          <w:text w:multiLine="1"/>
        </w:sdtPr>
        <w:sdtContent>
          <w:r>
            <w:rPr>
              <w:sz w:val="24"/>
            </w:rPr>
            <w:t>[VIẾT NỘI DUNG CỦA SINH VIÊN TẠI ĐÂY]</w:t>
          </w:r>
        </w:sdtContent>
      </w:sdt>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07FC6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6CC52EA1">
            <w:pPr>
              <w:jc w:val="center"/>
            </w:pPr>
            <w:r>
              <w:drawing>
                <wp:inline distT="0" distB="0" distL="114300" distR="114300">
                  <wp:extent cx="5303520" cy="268668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303520" cy="2687117"/>
                          </a:xfrm>
                          <a:prstGeom prst="rect">
                            <a:avLst/>
                          </a:prstGeom>
                        </pic:spPr>
                      </pic:pic>
                    </a:graphicData>
                  </a:graphic>
                </wp:inline>
              </w:drawing>
            </w:r>
          </w:p>
        </w:tc>
      </w:tr>
    </w:tbl>
    <w:p w14:paraId="79DFCF39">
      <w:pPr>
        <w:pStyle w:val="175"/>
        <w:spacing w:before="80" w:after="100" w:line="269" w:lineRule="auto"/>
      </w:pPr>
      <w:bookmarkStart w:id="42" w:name="_Toc2251"/>
      <w:r>
        <w:t xml:space="preserve">Hình 4.3 Ca tự thiết kế 1 </w:t>
      </w:r>
      <w:sdt>
        <w:sdtPr>
          <w:alias w:val="MÃ CA HOẶC ĐỐI TƯỢNG"/>
          <w:tag w:val="SV_0278"/>
          <w:id w:val="700278"/>
          <w:text w:multiLine="1"/>
        </w:sdtPr>
        <w:sdtContent>
          <w:r>
            <w:t>[MÃ CA HOẶC ĐỐI TƯỢNG]</w:t>
          </w:r>
        </w:sdtContent>
      </w:sdt>
      <w:bookmarkEnd w:id="42"/>
    </w:p>
    <w:p w14:paraId="1A1DB824">
      <w:pPr>
        <w:pStyle w:val="169"/>
        <w:spacing w:before="0" w:after="100" w:line="269" w:lineRule="auto"/>
        <w:ind w:firstLine="0"/>
        <w:jc w:val="left"/>
      </w:pPr>
      <w:sdt>
        <w:sdtPr>
          <w:alias w:val="Mã ca/đối tượng; input; expected; actual; lệnh chạy; đường dẫn ảnh; SHA C. Viết ít nhất hai câu nhận"/>
          <w:tag w:val="SV_0279"/>
          <w:id w:val="700279"/>
          <w:text w:multiLine="1"/>
        </w:sdtPr>
        <w:sdtContent>
          <w:r>
            <w:rPr>
              <w:sz w:val="24"/>
            </w:rPr>
            <w:t>[Mã ca/đối tượng; input; expected; actual; lệnh chạy; đường dẫn ảnh; SHA C. Viết ít nhất hai câu nhận xét giải thích đúng kết quả.]</w:t>
          </w:r>
        </w:sdtContent>
      </w:sdt>
    </w:p>
    <w:p w14:paraId="012E0F6E">
      <w:pPr>
        <w:pStyle w:val="4"/>
      </w:pPr>
      <w:r>
        <w:t>4.4.2. Ca TK02</w:t>
      </w:r>
    </w:p>
    <w:p w14:paraId="5F1293F9">
      <w:pPr>
        <w:pStyle w:val="169"/>
        <w:spacing w:line="360" w:lineRule="auto"/>
      </w:pPr>
      <w:r>
        <w:rPr>
          <w:rFonts w:ascii="Times New Roman" w:hAnsi="Times New Roman"/>
          <w:b w:val="0"/>
          <w:i w:val="0"/>
          <w:sz w:val="26"/>
        </w:rPr>
        <w:t>Phân tích ca tự thiết kế 2 (TK02):</w:t>
      </w:r>
      <w:r>
        <w:rPr>
          <w:rFonts w:ascii="Times New Roman" w:hAnsi="Times New Roman"/>
          <w:b w:val="0"/>
          <w:i w:val="0"/>
          <w:sz w:val="26"/>
        </w:rPr>
        <w:br w:type="textWrapping"/>
      </w:r>
      <w:r>
        <w:rPr>
          <w:rFonts w:ascii="Times New Roman" w:hAnsi="Times New Roman"/>
          <w:b w:val="0"/>
          <w:i w:val="0"/>
          <w:sz w:val="26"/>
        </w:rPr>
        <w:t>Mục đích: Kiểm tra khả năng phát hiện nước đi sai quy tắc di chuyển của quân mã. Input thử nghiệm: duong = [(1, 1), (1, 2), (2, 1), (2, 2)], n = 2. Tại bước chuyển (1, 1) -&gt; (1, 2), độ chênh lệch là (|dr|=0, |dc|=1), hoàn toàn không phải nước nhảy chữ L ({1, 2}). Expected: Trả về (False, có chứa chuỗi 'nuoc di'). Lệnh thực thi: `python demo.py --ca=4`. Kết quả thực tế: hàm phát hiện chính xác vị trí lỗi: (False, 'nuoc di khong hop le tai buoc 0-&gt;1: (1,1)-&gt;(1,2), |dr|=0, |dc|=1'). Hình 4.4 (A04) minh chứng thuật toán kiểm tra từng cặp ô liên tiếp một cách nghiêm ngặt.</w:t>
      </w:r>
    </w:p>
    <w:p w14:paraId="66C3AD51">
      <w:pPr>
        <w:pStyle w:val="169"/>
        <w:spacing w:before="0" w:after="100" w:line="269" w:lineRule="auto"/>
        <w:ind w:firstLine="0"/>
        <w:jc w:val="left"/>
      </w:pPr>
      <w:sdt>
        <w:sdtPr>
          <w:alias w:val="VIẾT NỘI DUNG CỦA SINH VIÊN TẠI ĐÂY"/>
          <w:tag w:val="SV_0280"/>
          <w:id w:val="700280"/>
          <w:text w:multiLine="1"/>
        </w:sdtPr>
        <w:sdtContent>
          <w:r>
            <w:rPr>
              <w:sz w:val="24"/>
            </w:rPr>
            <w:t>[VIẾT NỘI DUNG CỦA SINH VIÊN TẠI ĐÂY]</w:t>
          </w:r>
        </w:sdtContent>
      </w:sdt>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67F13C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7CC322C7">
            <w:pPr>
              <w:jc w:val="center"/>
            </w:pPr>
            <w:r>
              <w:drawing>
                <wp:inline distT="0" distB="0" distL="114300" distR="114300">
                  <wp:extent cx="5303520" cy="17437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303520" cy="1744268"/>
                          </a:xfrm>
                          <a:prstGeom prst="rect">
                            <a:avLst/>
                          </a:prstGeom>
                        </pic:spPr>
                      </pic:pic>
                    </a:graphicData>
                  </a:graphic>
                </wp:inline>
              </w:drawing>
            </w:r>
          </w:p>
        </w:tc>
      </w:tr>
    </w:tbl>
    <w:p w14:paraId="2CB8E731">
      <w:pPr>
        <w:pStyle w:val="175"/>
        <w:spacing w:before="80" w:after="100" w:line="269" w:lineRule="auto"/>
      </w:pPr>
      <w:bookmarkStart w:id="43" w:name="_Toc6516"/>
      <w:r>
        <w:t xml:space="preserve">Hình 4.4 Ca tự thiết kế 2 </w:t>
      </w:r>
      <w:sdt>
        <w:sdtPr>
          <w:alias w:val="MÃ CA HOẶC ĐỐI TƯỢNG"/>
          <w:tag w:val="SV_0282"/>
          <w:id w:val="700282"/>
          <w:text w:multiLine="1"/>
        </w:sdtPr>
        <w:sdtContent>
          <w:r>
            <w:t>[MÃ CA HOẶC ĐỐI TƯỢNG]</w:t>
          </w:r>
        </w:sdtContent>
      </w:sdt>
      <w:bookmarkEnd w:id="43"/>
    </w:p>
    <w:p w14:paraId="4C8A14C6">
      <w:pPr>
        <w:pStyle w:val="169"/>
        <w:spacing w:before="0" w:after="100" w:line="269" w:lineRule="auto"/>
        <w:ind w:firstLine="0"/>
        <w:jc w:val="left"/>
      </w:pPr>
      <w:sdt>
        <w:sdtPr>
          <w:alias w:val="Mã ca/đối tượng; input; expected; actual; lệnh chạy; đường dẫn ảnh; SHA C. Viết ít nhất hai câu nhận"/>
          <w:tag w:val="SV_0283"/>
          <w:id w:val="700283"/>
          <w:text w:multiLine="1"/>
        </w:sdtPr>
        <w:sdtContent>
          <w:r>
            <w:rPr>
              <w:sz w:val="24"/>
            </w:rPr>
            <w:t>[Mã ca/đối tượng; input; expected; actual; lệnh chạy; đường dẫn ảnh; SHA C. Viết ít nhất hai câu nhận xét giải thích đúng kết quả.]</w:t>
          </w:r>
        </w:sdtContent>
      </w:sdt>
    </w:p>
    <w:p w14:paraId="684BBED4">
      <w:pPr>
        <w:pStyle w:val="3"/>
        <w:pageBreakBefore/>
        <w:spacing w:before="0" w:after="100" w:line="269" w:lineRule="auto"/>
        <w:ind w:firstLine="0"/>
        <w:jc w:val="center"/>
      </w:pPr>
      <w:bookmarkStart w:id="44" w:name="_Toc23081"/>
      <w:r>
        <w:t>4.5. Ba ca biên phù hợp với đề tài</w:t>
      </w:r>
      <w:bookmarkEnd w:id="44"/>
    </w:p>
    <w:p w14:paraId="3CE4AF1F">
      <w:pPr>
        <w:pStyle w:val="4"/>
      </w:pPr>
      <w:r>
        <w:t>4.5.1. Ca BIEN01</w:t>
      </w:r>
    </w:p>
    <w:p w14:paraId="2C1F0584">
      <w:pPr>
        <w:pStyle w:val="169"/>
        <w:spacing w:line="360" w:lineRule="auto"/>
      </w:pPr>
      <w:r>
        <w:rPr>
          <w:rFonts w:ascii="Times New Roman" w:hAnsi="Times New Roman"/>
          <w:b w:val="0"/>
          <w:i w:val="0"/>
          <w:sz w:val="26"/>
        </w:rPr>
        <w:t>Phân tích ca biên 1 (BIEN01):</w:t>
      </w:r>
      <w:r>
        <w:rPr>
          <w:rFonts w:ascii="Times New Roman" w:hAnsi="Times New Roman"/>
          <w:b w:val="0"/>
          <w:i w:val="0"/>
          <w:sz w:val="26"/>
        </w:rPr>
        <w:br w:type="textWrapping"/>
      </w:r>
      <w:r>
        <w:rPr>
          <w:rFonts w:ascii="Times New Roman" w:hAnsi="Times New Roman"/>
          <w:b w:val="0"/>
          <w:i w:val="0"/>
          <w:sz w:val="26"/>
        </w:rPr>
        <w:t>Mục đích: Kiểm tra biên dưới của miền hợp lệ theo phiếu giao (n = 1). Input: n = 1. Expected: duong = [(1, 1)]. Lệnh thực thi: `python demo.py --ca=5`. Kết quả thực tế: Chương trình xử lý trơn tru trường hợp biên nhỏ nhất, trả về đúng 1 ô duy nhất và vượt qua toàn bộ phép kiểm tra. Hình 4.5 (A05) minh chứng kết quả thực tế.</w:t>
      </w:r>
    </w:p>
    <w:p w14:paraId="3D2356D8">
      <w:pPr>
        <w:pStyle w:val="169"/>
        <w:spacing w:before="0" w:after="100" w:line="269" w:lineRule="auto"/>
        <w:ind w:firstLine="0"/>
        <w:jc w:val="left"/>
      </w:pPr>
      <w:sdt>
        <w:sdtPr>
          <w:alias w:val="VIẾT NỘI DUNG CỦA SINH VIÊN TẠI ĐÂY"/>
          <w:tag w:val="SV_0284"/>
          <w:id w:val="700284"/>
          <w:text w:multiLine="1"/>
        </w:sdtPr>
        <w:sdtContent>
          <w:r>
            <w:rPr>
              <w:sz w:val="24"/>
            </w:rPr>
            <w:t>[VIẾT NỘI DUNG CỦA SINH VIÊN TẠI ĐÂY]</w:t>
          </w:r>
        </w:sdtContent>
      </w:sdt>
    </w:p>
    <w:p w14:paraId="0FC777A9">
      <w:pPr>
        <w:pStyle w:val="169"/>
      </w:pPr>
      <w:r>
        <w:t>Miền chính hẹp: có thể chọn biên của hàm con/validator thật và nêu lý do; không truyền input ngoài điều kiện cho lõi.</w:t>
      </w:r>
    </w:p>
    <w:p w14:paraId="7246440A">
      <w:pPr>
        <w:pStyle w:val="169"/>
        <w:spacing w:before="0" w:after="100" w:line="269" w:lineRule="auto"/>
        <w:ind w:firstLine="0"/>
        <w:jc w:val="left"/>
      </w:pPr>
      <w:sdt>
        <w:sdtPr>
          <w:alias w:val="VIẾT NỘI DUNG CỦA SINH VIÊN TẠI ĐÂY"/>
          <w:tag w:val="SV_0285"/>
          <w:id w:val="700285"/>
          <w:text w:multiLine="1"/>
        </w:sdtPr>
        <w:sdtContent>
          <w:r>
            <w:rPr>
              <w:sz w:val="24"/>
            </w:rPr>
            <w:t>[VIẾT NỘI DUNG CỦA SINH VIÊN TẠI ĐÂY]</w:t>
          </w:r>
        </w:sdtContent>
      </w:sdt>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6BFAE6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11C19CC5">
            <w:pPr>
              <w:jc w:val="center"/>
            </w:pPr>
            <w:r>
              <w:drawing>
                <wp:inline distT="0" distB="0" distL="114300" distR="114300">
                  <wp:extent cx="5303520" cy="150812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303520" cy="1508557"/>
                          </a:xfrm>
                          <a:prstGeom prst="rect">
                            <a:avLst/>
                          </a:prstGeom>
                        </pic:spPr>
                      </pic:pic>
                    </a:graphicData>
                  </a:graphic>
                </wp:inline>
              </w:drawing>
            </w:r>
          </w:p>
        </w:tc>
      </w:tr>
    </w:tbl>
    <w:p w14:paraId="1377B2B6">
      <w:pPr>
        <w:pStyle w:val="175"/>
        <w:spacing w:before="80" w:after="100" w:line="269" w:lineRule="auto"/>
      </w:pPr>
      <w:bookmarkStart w:id="45" w:name="_Toc25849"/>
      <w:r>
        <w:t xml:space="preserve">Hình 4.5 Biên 1 </w:t>
      </w:r>
      <w:sdt>
        <w:sdtPr>
          <w:alias w:val="MÃ CA HOẶC ĐỐI TƯỢNG"/>
          <w:tag w:val="SV_0287"/>
          <w:id w:val="700287"/>
          <w:text w:multiLine="1"/>
        </w:sdtPr>
        <w:sdtContent>
          <w:r>
            <w:t>[MÃ CA HOẶC ĐỐI TƯỢNG]</w:t>
          </w:r>
        </w:sdtContent>
      </w:sdt>
      <w:bookmarkEnd w:id="45"/>
    </w:p>
    <w:p w14:paraId="720F9E7F">
      <w:pPr>
        <w:pStyle w:val="169"/>
        <w:spacing w:before="0" w:after="100" w:line="269" w:lineRule="auto"/>
        <w:ind w:firstLine="0"/>
        <w:jc w:val="left"/>
      </w:pPr>
      <w:sdt>
        <w:sdtPr>
          <w:alias w:val="Mã ca/đối tượng; input; expected; actual; lệnh chạy; đường dẫn ảnh; SHA C. Viết ít nhất hai câu nhận"/>
          <w:tag w:val="SV_0288"/>
          <w:id w:val="700288"/>
          <w:text w:multiLine="1"/>
        </w:sdtPr>
        <w:sdtContent>
          <w:r>
            <w:rPr>
              <w:sz w:val="24"/>
            </w:rPr>
            <w:t>[Mã ca/đối tượng; input; expected; actual; lệnh chạy; đường dẫn ảnh; SHA C. Viết ít nhất hai câu nhận xét giải thích đúng kết quả.]</w:t>
          </w:r>
        </w:sdtContent>
      </w:sdt>
    </w:p>
    <w:p w14:paraId="5C4058AF">
      <w:pPr>
        <w:pStyle w:val="4"/>
      </w:pPr>
      <w:r>
        <w:t>4.5.2. Ca BIEN02</w:t>
      </w:r>
    </w:p>
    <w:p w14:paraId="2B9716CE">
      <w:pPr>
        <w:pStyle w:val="169"/>
        <w:spacing w:line="360" w:lineRule="auto"/>
      </w:pPr>
      <w:r>
        <w:rPr>
          <w:rFonts w:ascii="Times New Roman" w:hAnsi="Times New Roman"/>
          <w:b w:val="0"/>
          <w:i w:val="0"/>
          <w:sz w:val="26"/>
        </w:rPr>
        <w:t>Phân tích ca biên 2 (BIEN02 / P2):</w:t>
      </w:r>
      <w:r>
        <w:rPr>
          <w:rFonts w:ascii="Times New Roman" w:hAnsi="Times New Roman"/>
          <w:b w:val="0"/>
          <w:i w:val="0"/>
          <w:sz w:val="26"/>
        </w:rPr>
        <w:br w:type="textWrapping"/>
      </w:r>
      <w:r>
        <w:rPr>
          <w:rFonts w:ascii="Times New Roman" w:hAnsi="Times New Roman"/>
          <w:b w:val="0"/>
          <w:i w:val="0"/>
          <w:sz w:val="26"/>
        </w:rPr>
        <w:t>Mục đích: Kiểm tra ca biên n = 2 (kích thước bàn cờ nhỏ thứ hai, cũng là Ca 2 bắt buộc trên phiếu). Input: n = 2. Expected: None, xác định bằng tính tay: từ (1, 1), mọi độ lệch {1, 2} đều dẫn đến tọa độ ngoài phạm vi [1, 2] x [1, 2]. Lệnh thực thi: `python demo.py --ca=6`. Kết quả thực tế: Thuật toán quay lui ngay sau bước 1 và kết luận chính xác không có đường đi. Hình 4.6 (A06) minh chứng việc xử lý biên toán học hoàn hảo.</w:t>
      </w:r>
    </w:p>
    <w:p w14:paraId="5E529F85">
      <w:pPr>
        <w:pStyle w:val="169"/>
        <w:spacing w:before="0" w:after="100" w:line="269" w:lineRule="auto"/>
        <w:ind w:firstLine="0"/>
        <w:jc w:val="left"/>
      </w:pPr>
      <w:sdt>
        <w:sdtPr>
          <w:alias w:val="VIẾT NỘI DUNG CỦA SINH VIÊN TẠI ĐÂY"/>
          <w:tag w:val="SV_0289"/>
          <w:id w:val="700289"/>
          <w:text w:multiLine="1"/>
        </w:sdtPr>
        <w:sdtContent>
          <w:r>
            <w:rPr>
              <w:sz w:val="24"/>
            </w:rPr>
            <w:t>[VIẾT NỘI DUNG CỦA SINH VIÊN TẠI ĐÂY]</w:t>
          </w:r>
        </w:sdtContent>
      </w:sdt>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06B8E3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0FB06262">
            <w:pPr>
              <w:jc w:val="center"/>
            </w:pPr>
            <w:r>
              <w:drawing>
                <wp:inline distT="0" distB="0" distL="114300" distR="114300">
                  <wp:extent cx="5303520" cy="17437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303520" cy="1744268"/>
                          </a:xfrm>
                          <a:prstGeom prst="rect">
                            <a:avLst/>
                          </a:prstGeom>
                        </pic:spPr>
                      </pic:pic>
                    </a:graphicData>
                  </a:graphic>
                </wp:inline>
              </w:drawing>
            </w:r>
          </w:p>
        </w:tc>
      </w:tr>
    </w:tbl>
    <w:p w14:paraId="7DFC2652">
      <w:pPr>
        <w:pStyle w:val="175"/>
        <w:spacing w:before="80" w:after="100" w:line="269" w:lineRule="auto"/>
      </w:pPr>
      <w:bookmarkStart w:id="46" w:name="_Toc31962"/>
      <w:r>
        <w:t xml:space="preserve">Hình 4.6 Biên 2 </w:t>
      </w:r>
      <w:sdt>
        <w:sdtPr>
          <w:alias w:val="MÃ CA HOẶC ĐỐI TƯỢNG"/>
          <w:tag w:val="SV_0291"/>
          <w:id w:val="700291"/>
          <w:text w:multiLine="1"/>
        </w:sdtPr>
        <w:sdtContent>
          <w:r>
            <w:t>[MÃ CA HOẶC ĐỐI TƯỢNG]</w:t>
          </w:r>
        </w:sdtContent>
      </w:sdt>
      <w:bookmarkEnd w:id="46"/>
    </w:p>
    <w:p w14:paraId="4D5717EA">
      <w:pPr>
        <w:pStyle w:val="169"/>
        <w:spacing w:before="0" w:after="100" w:line="269" w:lineRule="auto"/>
        <w:ind w:firstLine="0"/>
        <w:jc w:val="left"/>
      </w:pPr>
      <w:sdt>
        <w:sdtPr>
          <w:alias w:val="Mã ca/đối tượng; input; expected; actual; lệnh chạy; đường dẫn ảnh; SHA C. Viết ít nhất hai câu nhận"/>
          <w:tag w:val="SV_0292"/>
          <w:id w:val="700292"/>
          <w:text w:multiLine="1"/>
        </w:sdtPr>
        <w:sdtContent>
          <w:r>
            <w:rPr>
              <w:sz w:val="24"/>
            </w:rPr>
            <w:t>[Mã ca/đối tượng; input; expected; actual; lệnh chạy; đường dẫn ảnh; SHA C. Viết ít nhất hai câu nhận xét giải thích đúng kết quả.]</w:t>
          </w:r>
        </w:sdtContent>
      </w:sdt>
    </w:p>
    <w:p w14:paraId="213D5D3A">
      <w:pPr>
        <w:pStyle w:val="4"/>
      </w:pPr>
      <w:r>
        <w:t>4.5.3. Ca BIEN03</w:t>
      </w:r>
    </w:p>
    <w:p w14:paraId="4A2E3F27">
      <w:pPr>
        <w:pStyle w:val="169"/>
        <w:spacing w:line="360" w:lineRule="auto"/>
      </w:pPr>
      <w:r>
        <w:rPr>
          <w:rFonts w:ascii="Times New Roman" w:hAnsi="Times New Roman"/>
          <w:b w:val="0"/>
          <w:i w:val="0"/>
          <w:sz w:val="26"/>
        </w:rPr>
        <w:t>Phân tích ca biên 3 (BIEN03):</w:t>
      </w:r>
      <w:r>
        <w:rPr>
          <w:rFonts w:ascii="Times New Roman" w:hAnsi="Times New Roman"/>
          <w:b w:val="0"/>
          <w:i w:val="0"/>
          <w:sz w:val="26"/>
        </w:rPr>
        <w:br w:type="textWrapping"/>
      </w:r>
      <w:r>
        <w:rPr>
          <w:rFonts w:ascii="Times New Roman" w:hAnsi="Times New Roman"/>
          <w:b w:val="0"/>
          <w:i w:val="0"/>
          <w:sz w:val="26"/>
        </w:rPr>
        <w:t>Mục đích: Kiểm tra quy ước xuất phát bắt buộc tại (1, 1). Nếu một đường đi bắt đầu từ ô khác (ví dụ (1, 2)), bộ kiểm tra phải từ chối. Input: duong = [(1, 2), (1, 1), (2, 1), (2, 2)], n = 2. Expected: (False, có chứa '(1, 1)'). Lệnh thực thi: `python demo.py --ca=7`. Kết quả thực tế: Trả về (False, 'khong bat dau tu (1,1); bat dau tu (1, 2)'). Hình 4.7 (A07) minh chứng tính chặt chẽ của quy ước đề tài.</w:t>
      </w:r>
    </w:p>
    <w:p w14:paraId="6B39A723">
      <w:pPr>
        <w:pStyle w:val="169"/>
        <w:spacing w:before="0" w:after="100" w:line="269" w:lineRule="auto"/>
        <w:ind w:firstLine="0"/>
        <w:jc w:val="left"/>
      </w:pPr>
      <w:sdt>
        <w:sdtPr>
          <w:alias w:val="VIẾT NỘI DUNG CỦA SINH VIÊN TẠI ĐÂY"/>
          <w:tag w:val="SV_0293"/>
          <w:id w:val="700293"/>
          <w:text w:multiLine="1"/>
        </w:sdtPr>
        <w:sdtContent>
          <w:r>
            <w:rPr>
              <w:sz w:val="24"/>
            </w:rPr>
            <w:t>[VIẾT NỘI DUNG CỦA SINH VIÊN TẠI ĐÂY]</w:t>
          </w:r>
        </w:sdtContent>
      </w:sdt>
    </w:p>
    <w:p w14:paraId="1DCDE01B">
      <w:pPr>
        <w:pStyle w:val="169"/>
      </w:pPr>
      <w:r>
        <w:t>Nếu dùng ca hàm con/validator/bất biến thay biên chương trình chính, ghi rõ đối tượng, lý do và expected độc lập.</w:t>
      </w:r>
    </w:p>
    <w:p w14:paraId="7E1B1EFB">
      <w:pPr>
        <w:pStyle w:val="169"/>
        <w:spacing w:before="0" w:after="100" w:line="269" w:lineRule="auto"/>
        <w:ind w:firstLine="0"/>
        <w:jc w:val="left"/>
      </w:pPr>
      <w:sdt>
        <w:sdtPr>
          <w:alias w:val="VIẾT NỘI DUNG CỦA SINH VIÊN TẠI ĐÂY"/>
          <w:tag w:val="SV_0294"/>
          <w:id w:val="700294"/>
          <w:text w:multiLine="1"/>
        </w:sdtPr>
        <w:sdtContent>
          <w:r>
            <w:rPr>
              <w:sz w:val="24"/>
            </w:rPr>
            <w:t>[VIẾT NỘI DUNG CỦA SINH VIÊN TẠI ĐÂY]</w:t>
          </w:r>
        </w:sdtContent>
      </w:sdt>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6A965A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15CD5B7C">
            <w:pPr>
              <w:jc w:val="center"/>
            </w:pPr>
            <w:r>
              <w:drawing>
                <wp:inline distT="0" distB="0" distL="114300" distR="114300">
                  <wp:extent cx="5303520" cy="162623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303520" cy="1626413"/>
                          </a:xfrm>
                          <a:prstGeom prst="rect">
                            <a:avLst/>
                          </a:prstGeom>
                        </pic:spPr>
                      </pic:pic>
                    </a:graphicData>
                  </a:graphic>
                </wp:inline>
              </w:drawing>
            </w:r>
          </w:p>
        </w:tc>
      </w:tr>
    </w:tbl>
    <w:p w14:paraId="25255F08">
      <w:pPr>
        <w:pStyle w:val="175"/>
        <w:spacing w:before="80" w:after="100" w:line="269" w:lineRule="auto"/>
      </w:pPr>
      <w:bookmarkStart w:id="47" w:name="_Toc11542"/>
      <w:r>
        <w:t xml:space="preserve">Hình 4.7 Biên 3 </w:t>
      </w:r>
      <w:sdt>
        <w:sdtPr>
          <w:alias w:val="MÃ CA HOẶC ĐỐI TƯỢNG"/>
          <w:tag w:val="SV_0296"/>
          <w:id w:val="700296"/>
          <w:text w:multiLine="1"/>
        </w:sdtPr>
        <w:sdtContent>
          <w:r>
            <w:t>[MÃ CA HOẶC ĐỐI TƯỢNG]</w:t>
          </w:r>
        </w:sdtContent>
      </w:sdt>
      <w:bookmarkEnd w:id="47"/>
    </w:p>
    <w:p w14:paraId="25BB8E79">
      <w:pPr>
        <w:pStyle w:val="169"/>
        <w:spacing w:before="0" w:after="100" w:line="269" w:lineRule="auto"/>
        <w:ind w:firstLine="0"/>
        <w:jc w:val="left"/>
      </w:pPr>
      <w:sdt>
        <w:sdtPr>
          <w:alias w:val="Mã ca/đối tượng; input; expected; actual; lệnh chạy; đường dẫn ảnh; SHA C. Viết ít nhất hai câu nhận"/>
          <w:tag w:val="SV_0297"/>
          <w:id w:val="700297"/>
          <w:text w:multiLine="1"/>
        </w:sdtPr>
        <w:sdtContent>
          <w:r>
            <w:rPr>
              <w:sz w:val="24"/>
            </w:rPr>
            <w:t>[Mã ca/đối tượng; input; expected; actual; lệnh chạy; đường dẫn ảnh; SHA C. Viết ít nhất hai câu nhận xét giải thích đúng kết quả.]</w:t>
          </w:r>
        </w:sdtContent>
      </w:sdt>
    </w:p>
    <w:p w14:paraId="27558642">
      <w:pPr>
        <w:pStyle w:val="3"/>
      </w:pPr>
      <w:bookmarkStart w:id="48" w:name="_Toc10143"/>
      <w:r>
        <w:t>4.6. Kiểm tra input không hợp lệ — LOI01</w:t>
      </w:r>
      <w:bookmarkEnd w:id="48"/>
    </w:p>
    <w:p w14:paraId="170C64B3">
      <w:pPr>
        <w:pStyle w:val="169"/>
        <w:spacing w:line="360" w:lineRule="auto"/>
      </w:pPr>
      <w:r>
        <w:rPr>
          <w:rFonts w:ascii="Times New Roman" w:hAnsi="Times New Roman"/>
          <w:b w:val="0"/>
          <w:i w:val="0"/>
          <w:sz w:val="26"/>
        </w:rPr>
        <w:t>Phân tích kiểm tra dữ liệu không hợp lệ (LOI01):</w:t>
      </w:r>
      <w:r>
        <w:rPr>
          <w:rFonts w:ascii="Times New Roman" w:hAnsi="Times New Roman"/>
          <w:b w:val="0"/>
          <w:i w:val="0"/>
          <w:sz w:val="26"/>
        </w:rPr>
        <w:br w:type="textWrapping"/>
      </w:r>
      <w:r>
        <w:rPr>
          <w:rFonts w:ascii="Times New Roman" w:hAnsi="Times New Roman"/>
          <w:b w:val="0"/>
          <w:i w:val="0"/>
          <w:sz w:val="26"/>
        </w:rPr>
        <w:t>Mục đích: Kiểm tra cơ chế tự bảo vệ của validator khi người dùng nhập dữ liệu vi phạm điều kiện phiếu giao (n = 0 &lt; 1). Input: n = 0. Expected: Ném ngoại lệ ValueError với thông báo 'n phai trong [1,5]'. Lệnh thực thi: `python demo.py --ca=8`. Kết quả thực tế: Chương trình bắt được ngoại lệ, in thông báo từ chối rõ ràng và không cho phép thuật toán quay lui thực thi. Hình 4.8 (A08) minh chứng việc phân biệt rõ giữa lỗi input và bài toán vô nghiệm.</w:t>
      </w:r>
    </w:p>
    <w:p w14:paraId="517FEEE2">
      <w:pPr>
        <w:pStyle w:val="169"/>
        <w:spacing w:before="0" w:after="100" w:line="269" w:lineRule="auto"/>
        <w:ind w:firstLine="0"/>
        <w:jc w:val="left"/>
      </w:pPr>
      <w:sdt>
        <w:sdtPr>
          <w:alias w:val="VIẾT NỘI DUNG CỦA SINH VIÊN TẠI ĐÂY"/>
          <w:tag w:val="SV_0298"/>
          <w:id w:val="700298"/>
          <w:text w:multiLine="1"/>
        </w:sdtPr>
        <w:sdtContent>
          <w:r>
            <w:rPr>
              <w:sz w:val="24"/>
            </w:rPr>
            <w:t>[VIẾT NỘI DUNG CỦA SINH VIÊN TẠI ĐÂY]</w:t>
          </w:r>
        </w:sdtContent>
      </w:sdt>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6D97DB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1DADE57B">
            <w:pPr>
              <w:jc w:val="center"/>
            </w:pPr>
            <w:r>
              <w:drawing>
                <wp:inline distT="0" distB="0" distL="114300" distR="114300">
                  <wp:extent cx="5303520" cy="17437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303520" cy="1744268"/>
                          </a:xfrm>
                          <a:prstGeom prst="rect">
                            <a:avLst/>
                          </a:prstGeom>
                        </pic:spPr>
                      </pic:pic>
                    </a:graphicData>
                  </a:graphic>
                </wp:inline>
              </w:drawing>
            </w:r>
          </w:p>
        </w:tc>
      </w:tr>
    </w:tbl>
    <w:p w14:paraId="75C97F45">
      <w:pPr>
        <w:pStyle w:val="175"/>
        <w:spacing w:before="80" w:after="100" w:line="269" w:lineRule="auto"/>
      </w:pPr>
      <w:bookmarkStart w:id="49" w:name="_Toc16179"/>
      <w:r>
        <w:t xml:space="preserve">Hình 4.8 Input không hợp lệ </w:t>
      </w:r>
      <w:sdt>
        <w:sdtPr>
          <w:alias w:val="MÃ CA HOẶC ĐỐI TƯỢNG"/>
          <w:tag w:val="SV_0300"/>
          <w:id w:val="700300"/>
          <w:text w:multiLine="1"/>
        </w:sdtPr>
        <w:sdtContent>
          <w:r>
            <w:t>[MÃ CA HOẶC ĐỐI TƯỢNG]</w:t>
          </w:r>
        </w:sdtContent>
      </w:sdt>
      <w:bookmarkEnd w:id="49"/>
    </w:p>
    <w:p w14:paraId="4E246D61">
      <w:pPr>
        <w:pStyle w:val="169"/>
        <w:spacing w:before="0" w:after="100" w:line="269" w:lineRule="auto"/>
        <w:ind w:firstLine="0"/>
        <w:jc w:val="left"/>
      </w:pPr>
      <w:sdt>
        <w:sdtPr>
          <w:alias w:val="Mã ca/đối tượng; input; expected; actual; lệnh chạy; đường dẫn ảnh; SHA C. Viết ít nhất hai câu nhận"/>
          <w:tag w:val="SV_0301"/>
          <w:id w:val="700301"/>
          <w:text w:multiLine="1"/>
        </w:sdtPr>
        <w:sdtContent>
          <w:r>
            <w:rPr>
              <w:sz w:val="24"/>
            </w:rPr>
            <w:t>[Mã ca/đối tượng; input; expected; actual; lệnh chạy; đường dẫn ảnh; SHA C. Viết ít nhất hai câu nhận xét giải thích đúng kết quả.]</w:t>
          </w:r>
        </w:sdtContent>
      </w:sdt>
    </w:p>
    <w:p w14:paraId="6685110E">
      <w:pPr>
        <w:pStyle w:val="3"/>
      </w:pPr>
      <w:bookmarkStart w:id="50" w:name="_Toc30714"/>
      <w:r>
        <w:t>4.7. Kết quả toàn bộ kiểm thử</w:t>
      </w:r>
      <w:bookmarkEnd w:id="50"/>
    </w:p>
    <w:p w14:paraId="19EC38BB">
      <w:pPr>
        <w:pStyle w:val="169"/>
        <w:spacing w:line="360" w:lineRule="auto"/>
      </w:pPr>
      <w:r>
        <w:rPr>
          <w:rFonts w:ascii="Times New Roman" w:hAnsi="Times New Roman"/>
          <w:b w:val="0"/>
          <w:i w:val="0"/>
          <w:sz w:val="26"/>
        </w:rPr>
        <w:t>Kết quả thực thi toàn bộ bộ kiểm thử tự động:</w:t>
      </w:r>
      <w:r>
        <w:rPr>
          <w:rFonts w:ascii="Times New Roman" w:hAnsi="Times New Roman"/>
          <w:b w:val="0"/>
          <w:i w:val="0"/>
          <w:sz w:val="26"/>
        </w:rPr>
        <w:br w:type="textWrapping"/>
      </w:r>
      <w:r>
        <w:rPr>
          <w:rFonts w:ascii="Times New Roman" w:hAnsi="Times New Roman"/>
          <w:b w:val="0"/>
          <w:i w:val="0"/>
          <w:sz w:val="26"/>
        </w:rPr>
        <w:t>Bộ kiểm thử `test/runtests.py` được thực thi một lần toàn bộ trong môi trường kiểm tra độc lập. Kết quả đạt được như sau:</w:t>
      </w:r>
      <w:r>
        <w:rPr>
          <w:rFonts w:ascii="Times New Roman" w:hAnsi="Times New Roman"/>
          <w:b w:val="0"/>
          <w:i w:val="0"/>
          <w:sz w:val="26"/>
        </w:rPr>
        <w:br w:type="textWrapping"/>
      </w:r>
      <w:r>
        <w:rPr>
          <w:rFonts w:ascii="Times New Roman" w:hAnsi="Times New Roman"/>
          <w:b w:val="0"/>
          <w:i w:val="0"/>
          <w:sz w:val="26"/>
        </w:rPr>
        <w:t>- Tổng số ca kiểm độc lập: 20 ca (bao gồm 2 ca ví dụ phiếu, 5 ca bắt buộc phiếu, 2 ca tự thiết kế, 3 ca biên, 3 ca input sai, 2 ca biên độ dài/tọa độ, và 3 ca kiểm tra bất biến).</w:t>
      </w:r>
      <w:r>
        <w:rPr>
          <w:rFonts w:ascii="Times New Roman" w:hAnsi="Times New Roman"/>
          <w:b w:val="0"/>
          <w:i w:val="0"/>
          <w:sz w:val="26"/>
        </w:rPr>
        <w:br w:type="textWrapping"/>
      </w:r>
      <w:r>
        <w:rPr>
          <w:rFonts w:ascii="Times New Roman" w:hAnsi="Times New Roman"/>
          <w:b w:val="0"/>
          <w:i w:val="0"/>
          <w:sz w:val="26"/>
        </w:rPr>
        <w:t>- Tổng số phép kiểm (assert): 35 phép kiểm.</w:t>
      </w:r>
      <w:r>
        <w:rPr>
          <w:rFonts w:ascii="Times New Roman" w:hAnsi="Times New Roman"/>
          <w:b w:val="0"/>
          <w:i w:val="0"/>
          <w:sz w:val="26"/>
        </w:rPr>
        <w:br w:type="textWrapping"/>
      </w:r>
      <w:r>
        <w:rPr>
          <w:rFonts w:ascii="Times New Roman" w:hAnsi="Times New Roman"/>
          <w:b w:val="0"/>
          <w:i w:val="0"/>
          <w:sz w:val="26"/>
        </w:rPr>
        <w:t>- Số phép kiểm đạt (PASS): 35 / 35 (tỷ lệ thành công 100%). Số phép kiểm thất bại (FAIL): 0.</w:t>
      </w:r>
      <w:r>
        <w:rPr>
          <w:rFonts w:ascii="Times New Roman" w:hAnsi="Times New Roman"/>
          <w:b w:val="0"/>
          <w:i w:val="0"/>
          <w:sz w:val="26"/>
        </w:rPr>
        <w:br w:type="textWrapping"/>
      </w:r>
      <w:r>
        <w:rPr>
          <w:rFonts w:ascii="Times New Roman" w:hAnsi="Times New Roman"/>
          <w:b w:val="0"/>
          <w:i w:val="0"/>
          <w:sz w:val="26"/>
        </w:rPr>
        <w:t>Hình 4.9 (A09) ghi lại kết quả thực chạy thực tế của bộ kiểm thử trên terminal.</w:t>
      </w:r>
    </w:p>
    <w:p w14:paraId="16490DF7">
      <w:pPr>
        <w:pStyle w:val="169"/>
        <w:spacing w:before="0" w:after="100" w:line="269" w:lineRule="auto"/>
        <w:ind w:firstLine="0"/>
        <w:jc w:val="left"/>
      </w:pPr>
      <w:sdt>
        <w:sdtPr>
          <w:alias w:val="VIẾT NỘI DUNG CỦA SINH VIÊN TẠI ĐÂY"/>
          <w:tag w:val="SV_0302"/>
          <w:id w:val="700302"/>
          <w:text w:multiLine="1"/>
        </w:sdtPr>
        <w:sdtContent>
          <w:r>
            <w:rPr>
              <w:sz w:val="24"/>
            </w:rPr>
            <w:t>[VIẾT NỘI DUNG CỦA SINH VIÊN TẠI ĐÂY]</w:t>
          </w:r>
        </w:sdtContent>
      </w:sdt>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00BDB6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0E80ED18">
            <w:pPr>
              <w:jc w:val="center"/>
            </w:pPr>
            <w:r>
              <w:drawing>
                <wp:inline distT="0" distB="0" distL="114300" distR="114300">
                  <wp:extent cx="5303520" cy="3629660"/>
                  <wp:effectExtent l="0" t="0" r="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303520" cy="3629965"/>
                          </a:xfrm>
                          <a:prstGeom prst="rect">
                            <a:avLst/>
                          </a:prstGeom>
                        </pic:spPr>
                      </pic:pic>
                    </a:graphicData>
                  </a:graphic>
                </wp:inline>
              </w:drawing>
            </w:r>
          </w:p>
        </w:tc>
      </w:tr>
    </w:tbl>
    <w:p w14:paraId="09093154">
      <w:pPr>
        <w:pStyle w:val="175"/>
        <w:spacing w:before="80" w:after="100" w:line="269" w:lineRule="auto"/>
      </w:pPr>
      <w:bookmarkStart w:id="51" w:name="_Toc16667"/>
      <w:r>
        <w:t xml:space="preserve">Hình 4.9 Tổng kết kiểm thử </w:t>
      </w:r>
      <w:sdt>
        <w:sdtPr>
          <w:alias w:val="MÃ CA HOẶC ĐỐI TƯỢNG"/>
          <w:tag w:val="SV_0304"/>
          <w:id w:val="700304"/>
          <w:text w:multiLine="1"/>
        </w:sdtPr>
        <w:sdtContent>
          <w:r>
            <w:t>[MÃ CA HOẶC ĐỐI TƯỢNG]</w:t>
          </w:r>
        </w:sdtContent>
      </w:sdt>
      <w:bookmarkEnd w:id="51"/>
    </w:p>
    <w:p w14:paraId="40B61173">
      <w:pPr>
        <w:pStyle w:val="169"/>
        <w:spacing w:before="0" w:after="100" w:line="269" w:lineRule="auto"/>
        <w:ind w:firstLine="0"/>
        <w:jc w:val="left"/>
      </w:pPr>
      <w:sdt>
        <w:sdtPr>
          <w:alias w:val="Mã ca/đối tượng; input; expected; actual; lệnh chạy; đường dẫn ảnh; SHA C. Viết ít nhất hai câu nhận"/>
          <w:tag w:val="SV_0305"/>
          <w:id w:val="700305"/>
          <w:text w:multiLine="1"/>
        </w:sdtPr>
        <w:sdtContent>
          <w:r>
            <w:rPr>
              <w:sz w:val="24"/>
            </w:rPr>
            <w:t>[Mã ca/đối tượng; input; expected; actual; lệnh chạy; đường dẫn ảnh; SHA C. Viết ít nhất hai câu nhận xét giải thích đúng kết quả.]</w:t>
          </w:r>
        </w:sdtContent>
      </w:sdt>
    </w:p>
    <w:p w14:paraId="23C83505">
      <w:pPr>
        <w:pStyle w:val="3"/>
      </w:pPr>
      <w:bookmarkStart w:id="52" w:name="_Toc32355"/>
      <w:r>
        <w:t>4.8. Khảo sát ba quy mô hoặc ba cấu hình hợp lệ</w:t>
      </w:r>
      <w:bookmarkEnd w:id="52"/>
    </w:p>
    <w:p w14:paraId="52A6C081">
      <w:pPr>
        <w:pStyle w:val="4"/>
      </w:pPr>
      <w:r>
        <w:t>4.8.1. Dữ liệu và điều kiện khảo sát</w:t>
      </w:r>
    </w:p>
    <w:p w14:paraId="6233FDD6">
      <w:pPr>
        <w:pStyle w:val="169"/>
        <w:spacing w:line="360" w:lineRule="auto"/>
      </w:pPr>
      <w:r>
        <w:rPr>
          <w:rFonts w:ascii="Times New Roman" w:hAnsi="Times New Roman"/>
          <w:b w:val="0"/>
          <w:i w:val="0"/>
          <w:sz w:val="26"/>
        </w:rPr>
        <w:t>Thiết lập điều kiện khảo sát thực nghiệm:</w:t>
      </w:r>
      <w:r>
        <w:rPr>
          <w:rFonts w:ascii="Times New Roman" w:hAnsi="Times New Roman"/>
          <w:b w:val="0"/>
          <w:i w:val="0"/>
          <w:sz w:val="26"/>
        </w:rPr>
        <w:br w:type="textWrapping"/>
      </w:r>
      <w:r>
        <w:rPr>
          <w:rFonts w:ascii="Times New Roman" w:hAnsi="Times New Roman"/>
          <w:b w:val="0"/>
          <w:i w:val="0"/>
          <w:sz w:val="26"/>
        </w:rPr>
        <w:t>Khảo sát ba quy mô / cấu hình hợp lệ trong đúng miền phiếu giao (1 &lt;= n &lt;= 5):</w:t>
      </w:r>
      <w:r>
        <w:rPr>
          <w:rFonts w:ascii="Times New Roman" w:hAnsi="Times New Roman"/>
          <w:b w:val="0"/>
          <w:i w:val="0"/>
          <w:sz w:val="26"/>
        </w:rPr>
        <w:br w:type="textWrapping"/>
      </w:r>
      <w:r>
        <w:rPr>
          <w:rFonts w:ascii="Times New Roman" w:hAnsi="Times New Roman"/>
          <w:b w:val="0"/>
          <w:i w:val="0"/>
          <w:sz w:val="26"/>
        </w:rPr>
        <w:t>- Q1: n = 1 (N = 1 ô) — Trường hợp suy biến nhỏ nhất.</w:t>
      </w:r>
      <w:r>
        <w:rPr>
          <w:rFonts w:ascii="Times New Roman" w:hAnsi="Times New Roman"/>
          <w:b w:val="0"/>
          <w:i w:val="0"/>
          <w:sz w:val="26"/>
        </w:rPr>
        <w:br w:type="textWrapping"/>
      </w:r>
      <w:r>
        <w:rPr>
          <w:rFonts w:ascii="Times New Roman" w:hAnsi="Times New Roman"/>
          <w:b w:val="0"/>
          <w:i w:val="0"/>
          <w:sz w:val="26"/>
        </w:rPr>
        <w:t>- Q2: n = 3 (N = 9 ô) — Trường hợp vô nghiệm điển hình.</w:t>
      </w:r>
      <w:r>
        <w:rPr>
          <w:rFonts w:ascii="Times New Roman" w:hAnsi="Times New Roman"/>
          <w:b w:val="0"/>
          <w:i w:val="0"/>
          <w:sz w:val="26"/>
        </w:rPr>
        <w:br w:type="textWrapping"/>
      </w:r>
      <w:r>
        <w:rPr>
          <w:rFonts w:ascii="Times New Roman" w:hAnsi="Times New Roman"/>
          <w:b w:val="0"/>
          <w:i w:val="0"/>
          <w:sz w:val="26"/>
        </w:rPr>
        <w:t>- Q3: n = 5 (N = 25 ô) — Trường hợp lớn nhất có nghiệm trong miền phiếu.</w:t>
      </w:r>
      <w:r>
        <w:rPr>
          <w:rFonts w:ascii="Times New Roman" w:hAnsi="Times New Roman"/>
          <w:b w:val="0"/>
          <w:i w:val="0"/>
          <w:sz w:val="26"/>
        </w:rPr>
        <w:br w:type="textWrapping"/>
      </w:r>
      <w:r>
        <w:rPr>
          <w:rFonts w:ascii="Times New Roman" w:hAnsi="Times New Roman"/>
          <w:b w:val="0"/>
          <w:i w:val="0"/>
          <w:sz w:val="26"/>
        </w:rPr>
        <w:t>Phép đo thực hiện: Đếm chính xác số nút đã gọi đệ quy (`so_nut`) và số lần phải rút lui quay lui (`so_rut`). Phép đếm này độc lập với cấu hình phần cứng và phản ánh trung thực bản chất vận hành của giải thuật.</w:t>
      </w:r>
    </w:p>
    <w:p w14:paraId="7F9DE6EF">
      <w:pPr>
        <w:pStyle w:val="169"/>
        <w:spacing w:before="0" w:after="100" w:line="269" w:lineRule="auto"/>
        <w:ind w:firstLine="0"/>
        <w:jc w:val="left"/>
      </w:pPr>
    </w:p>
    <w:p w14:paraId="67B16A1D">
      <w:pPr>
        <w:pStyle w:val="4"/>
      </w:pPr>
      <w:r>
        <w:t>4.8.2. Kết quả và giới hạn nhận xét</w:t>
      </w:r>
    </w:p>
    <w:p w14:paraId="1C40CE27">
      <w:pPr>
        <w:pStyle w:val="169"/>
        <w:spacing w:line="360" w:lineRule="auto"/>
      </w:pPr>
      <w:r>
        <w:rPr>
          <w:rFonts w:ascii="Times New Roman" w:hAnsi="Times New Roman"/>
          <w:b w:val="0"/>
          <w:i w:val="0"/>
          <w:sz w:val="26"/>
        </w:rPr>
        <w:t>Kết quả khảo sát và nhận xét giới hạn:</w:t>
      </w:r>
      <w:r>
        <w:rPr>
          <w:rFonts w:ascii="Times New Roman" w:hAnsi="Times New Roman"/>
          <w:b w:val="0"/>
          <w:i w:val="0"/>
          <w:sz w:val="26"/>
        </w:rPr>
        <w:br w:type="textWrapping"/>
      </w:r>
      <w:r>
        <w:rPr>
          <w:rFonts w:ascii="Times New Roman" w:hAnsi="Times New Roman"/>
          <w:b w:val="0"/>
          <w:i w:val="0"/>
          <w:sz w:val="26"/>
        </w:rPr>
        <w:t>Số liệu thu được từ việc thực thi script `scripts/khao_sat.py`:</w:t>
      </w:r>
      <w:r>
        <w:rPr>
          <w:rFonts w:ascii="Times New Roman" w:hAnsi="Times New Roman"/>
          <w:b w:val="0"/>
          <w:i w:val="0"/>
          <w:sz w:val="26"/>
        </w:rPr>
        <w:br w:type="textWrapping"/>
      </w:r>
      <w:r>
        <w:rPr>
          <w:rFonts w:ascii="Times New Roman" w:hAnsi="Times New Roman"/>
          <w:b w:val="0"/>
          <w:i w:val="0"/>
          <w:sz w:val="26"/>
        </w:rPr>
        <w:t>- Với Q1 (n = 1): Số nút gọi = 1, Số lần rút lui = 0. Nghiệm được tìm thấy tức thời tại nút gốc.</w:t>
      </w:r>
      <w:r>
        <w:rPr>
          <w:rFonts w:ascii="Times New Roman" w:hAnsi="Times New Roman"/>
          <w:b w:val="0"/>
          <w:i w:val="0"/>
          <w:sz w:val="26"/>
        </w:rPr>
        <w:br w:type="textWrapping"/>
      </w:r>
      <w:r>
        <w:rPr>
          <w:rFonts w:ascii="Times New Roman" w:hAnsi="Times New Roman"/>
          <w:b w:val="0"/>
          <w:i w:val="0"/>
          <w:sz w:val="26"/>
        </w:rPr>
        <w:t>- Với Q2 (n = 3): Số nút gọi = 8, Số lần rút lui = 8. Thuật toán duyệt qua toàn bộ 8 nút hợp lệ trên cây tìm kiếm, tất cả đều bế tắc và phải rút lui để kết luận vô nghiệm.</w:t>
      </w:r>
      <w:r>
        <w:rPr>
          <w:rFonts w:ascii="Times New Roman" w:hAnsi="Times New Roman"/>
          <w:b w:val="0"/>
          <w:i w:val="0"/>
          <w:sz w:val="26"/>
        </w:rPr>
        <w:br w:type="textWrapping"/>
      </w:r>
      <w:r>
        <w:rPr>
          <w:rFonts w:ascii="Times New Roman" w:hAnsi="Times New Roman"/>
          <w:b w:val="0"/>
          <w:i w:val="0"/>
          <w:sz w:val="26"/>
        </w:rPr>
        <w:t>- Với Q3 (n = 5): Số nút gọi = 53, Số lần rút lui = 28. Thuật toán tìm thấy đường đi 25 ô hoàn chỉnh sau 53 lượt thử.</w:t>
      </w:r>
      <w:r>
        <w:rPr>
          <w:rFonts w:ascii="Times New Roman" w:hAnsi="Times New Roman"/>
          <w:b w:val="0"/>
          <w:i w:val="0"/>
          <w:sz w:val="26"/>
        </w:rPr>
        <w:br w:type="textWrapping"/>
      </w:r>
      <w:r>
        <w:rPr>
          <w:rFonts w:ascii="Times New Roman" w:hAnsi="Times New Roman"/>
          <w:b w:val="0"/>
          <w:i w:val="0"/>
          <w:sz w:val="26"/>
        </w:rPr>
        <w:t>Nhận xét giới hạn: Do kích thước bàn cờ bị giới hạn trong phạm vi n &lt;= 5, các số liệu này minh chứng cho tính đúng đắn và hiệu quả cắt nhánh của thuật toán, nhưng không thể dùng để ngoại suy tốc độ tăng trưởng thời gian dạng hàm mũ cho các bàn cờ kích thước lớn hơn.</w:t>
      </w:r>
    </w:p>
    <w:p w14:paraId="7D316C0E">
      <w:pPr>
        <w:pStyle w:val="169"/>
        <w:spacing w:before="0" w:after="100" w:line="269" w:lineRule="auto"/>
        <w:ind w:firstLine="0"/>
        <w:jc w:val="left"/>
      </w:pPr>
    </w:p>
    <w:p w14:paraId="6C0B56A2">
      <w:pPr>
        <w:pStyle w:val="169"/>
        <w:spacing w:before="0" w:line="269" w:lineRule="auto"/>
        <w:ind w:firstLine="0"/>
        <w:jc w:val="left"/>
      </w:pPr>
    </w:p>
    <w:p w14:paraId="0A07874E">
      <w:pPr>
        <w:pStyle w:val="174"/>
        <w:spacing w:before="0" w:after="100" w:line="269" w:lineRule="auto"/>
        <w:jc w:val="left"/>
      </w:pPr>
      <w:bookmarkStart w:id="53" w:name="_Toc32168"/>
      <w:r>
        <w:t>Bảng 4.4 Khảo sát Q1 Q2 Q3</w:t>
      </w:r>
      <w:bookmarkEnd w:id="53"/>
    </w:p>
    <w:p w14:paraId="5DDE77F4">
      <w:pPr>
        <w:pStyle w:val="169"/>
        <w:spacing w:before="0" w:after="100" w:line="269" w:lineRule="auto"/>
        <w:ind w:firstLine="0"/>
        <w:jc w:val="left"/>
      </w:pPr>
      <w:r>
        <w:rPr>
          <w:sz w:val="24"/>
        </w:rPr>
        <w:t>Chọn Q1, Q2, Q3 trong đúng miền phiếu. Nếu được tăng quy mô, ghi rõ tham số và ba giá trị; với nhiều bản cài, tôn trọng giới hạn riêng của bản chậm. Nếu kích thước cố định hoặc miền rất hẹp, dùng ba cấu hình/độ khó/giá trị điều khiển hợp lệ và giải thích yếu tố thay đổi. Không tự mở rộng miền chỉ để có ba cỡ; không dùng ba cấu hình cùng kích thước làm chứng minh tốc độ tăng theo kích thước.</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624"/>
        <w:gridCol w:w="2665"/>
        <w:gridCol w:w="2041"/>
        <w:gridCol w:w="1928"/>
        <w:gridCol w:w="1814"/>
      </w:tblGrid>
      <w:tr w14:paraId="0A886D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624" w:type="dxa"/>
            <w:shd w:val="clear" w:color="auto" w:fill="E8EBEF"/>
            <w:vAlign w:val="center"/>
          </w:tcPr>
          <w:p w14:paraId="3AACA375">
            <w:pPr>
              <w:spacing w:after="60" w:line="259" w:lineRule="auto"/>
              <w:jc w:val="center"/>
            </w:pPr>
            <w:r>
              <w:rPr>
                <w:b/>
                <w:sz w:val="22"/>
              </w:rPr>
              <w:t>Bộ</w:t>
            </w:r>
          </w:p>
        </w:tc>
        <w:tc>
          <w:tcPr>
            <w:tcW w:w="2665" w:type="dxa"/>
            <w:shd w:val="clear" w:color="auto" w:fill="E8EBEF"/>
            <w:vAlign w:val="center"/>
          </w:tcPr>
          <w:p w14:paraId="0C0794DA">
            <w:pPr>
              <w:spacing w:after="60" w:line="259" w:lineRule="auto"/>
            </w:pPr>
            <w:r>
              <w:rPr>
                <w:b/>
                <w:sz w:val="22"/>
              </w:rPr>
              <w:t>Quy mô hoặc cấu hình và input</w:t>
            </w:r>
          </w:p>
        </w:tc>
        <w:tc>
          <w:tcPr>
            <w:tcW w:w="2041" w:type="dxa"/>
            <w:shd w:val="clear" w:color="auto" w:fill="E8EBEF"/>
            <w:vAlign w:val="center"/>
          </w:tcPr>
          <w:p w14:paraId="19E61E67">
            <w:pPr>
              <w:spacing w:after="60" w:line="259" w:lineRule="auto"/>
            </w:pPr>
            <w:r>
              <w:rPr>
                <w:b/>
                <w:sz w:val="22"/>
              </w:rPr>
              <w:t>Yếu tố thay đổi</w:t>
            </w:r>
          </w:p>
        </w:tc>
        <w:tc>
          <w:tcPr>
            <w:tcW w:w="1928" w:type="dxa"/>
            <w:shd w:val="clear" w:color="auto" w:fill="E8EBEF"/>
            <w:vAlign w:val="center"/>
          </w:tcPr>
          <w:p w14:paraId="2C291988">
            <w:pPr>
              <w:spacing w:after="60" w:line="259" w:lineRule="auto"/>
            </w:pPr>
            <w:r>
              <w:rPr>
                <w:b/>
                <w:sz w:val="22"/>
              </w:rPr>
              <w:t>Phép đếm hoặc số đo</w:t>
            </w:r>
          </w:p>
        </w:tc>
        <w:tc>
          <w:tcPr>
            <w:tcW w:w="1814" w:type="dxa"/>
            <w:shd w:val="clear" w:color="auto" w:fill="E8EBEF"/>
            <w:vAlign w:val="center"/>
          </w:tcPr>
          <w:p w14:paraId="3FC52E27">
            <w:pPr>
              <w:spacing w:after="60" w:line="259" w:lineRule="auto"/>
            </w:pPr>
            <w:r>
              <w:rPr>
                <w:b/>
                <w:sz w:val="22"/>
              </w:rPr>
              <w:t>Bộ nhớ và nhận xét</w:t>
            </w:r>
          </w:p>
        </w:tc>
      </w:tr>
      <w:tr w14:paraId="4686DB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23866F39">
            <w:pPr>
              <w:spacing w:line="276" w:lineRule="auto"/>
              <w:jc w:val="left"/>
            </w:pPr>
            <w:r>
              <w:rPr>
                <w:rFonts w:ascii="Times New Roman" w:hAnsi="Times New Roman"/>
                <w:b w:val="0"/>
                <w:sz w:val="20"/>
              </w:rPr>
              <w:t>Q1</w:t>
            </w:r>
          </w:p>
        </w:tc>
        <w:tc>
          <w:tcPr>
            <w:tcW w:w="2665" w:type="dxa"/>
            <w:vAlign w:val="center"/>
          </w:tcPr>
          <w:p w14:paraId="4FBA38DE">
            <w:pPr>
              <w:spacing w:line="276" w:lineRule="auto"/>
              <w:jc w:val="left"/>
            </w:pPr>
            <w:r>
              <w:rPr>
                <w:rFonts w:ascii="Times New Roman" w:hAnsi="Times New Roman"/>
                <w:b w:val="0"/>
                <w:sz w:val="20"/>
              </w:rPr>
              <w:t>n = 1 (N = 1 ô), bàn 1x1</w:t>
            </w:r>
          </w:p>
        </w:tc>
        <w:tc>
          <w:tcPr>
            <w:tcW w:w="2041" w:type="dxa"/>
            <w:vAlign w:val="center"/>
          </w:tcPr>
          <w:p w14:paraId="0B9B1EE8">
            <w:pPr>
              <w:spacing w:line="276" w:lineRule="auto"/>
              <w:jc w:val="left"/>
            </w:pPr>
            <w:r>
              <w:rPr>
                <w:rFonts w:ascii="Times New Roman" w:hAnsi="Times New Roman"/>
                <w:b w:val="0"/>
                <w:sz w:val="20"/>
              </w:rPr>
              <w:t>Kích thước nhỏ nhất</w:t>
            </w:r>
          </w:p>
        </w:tc>
        <w:tc>
          <w:tcPr>
            <w:tcW w:w="1928" w:type="dxa"/>
            <w:vAlign w:val="center"/>
          </w:tcPr>
          <w:p w14:paraId="7F010234">
            <w:pPr>
              <w:spacing w:line="276" w:lineRule="auto"/>
              <w:jc w:val="left"/>
            </w:pPr>
            <w:r>
              <w:rPr>
                <w:rFonts w:ascii="Times New Roman" w:hAnsi="Times New Roman"/>
                <w:b w:val="0"/>
                <w:sz w:val="20"/>
              </w:rPr>
              <w:t>Số nút gọi: 1 | Số lần rút: 0</w:t>
            </w:r>
          </w:p>
        </w:tc>
        <w:tc>
          <w:tcPr>
            <w:tcW w:w="1814" w:type="dxa"/>
            <w:vAlign w:val="center"/>
          </w:tcPr>
          <w:p w14:paraId="2026C1BB">
            <w:pPr>
              <w:spacing w:line="276" w:lineRule="auto"/>
              <w:jc w:val="left"/>
            </w:pPr>
            <w:r>
              <w:rPr>
                <w:rFonts w:ascii="Times New Roman" w:hAnsi="Times New Roman"/>
                <w:b w:val="0"/>
                <w:sz w:val="20"/>
              </w:rPr>
              <w:t>O(1) bộ nhớ; tìm thấy ngay tại gốc</w:t>
            </w:r>
          </w:p>
        </w:tc>
      </w:tr>
      <w:tr w14:paraId="68CB21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6796CAD3">
            <w:pPr>
              <w:spacing w:line="276" w:lineRule="auto"/>
              <w:jc w:val="left"/>
            </w:pPr>
            <w:r>
              <w:rPr>
                <w:rFonts w:ascii="Times New Roman" w:hAnsi="Times New Roman"/>
                <w:b w:val="0"/>
                <w:sz w:val="20"/>
              </w:rPr>
              <w:t>Q2</w:t>
            </w:r>
          </w:p>
        </w:tc>
        <w:tc>
          <w:tcPr>
            <w:tcW w:w="2665" w:type="dxa"/>
            <w:vAlign w:val="center"/>
          </w:tcPr>
          <w:p w14:paraId="2254A70D">
            <w:pPr>
              <w:spacing w:line="276" w:lineRule="auto"/>
              <w:jc w:val="left"/>
            </w:pPr>
            <w:r>
              <w:rPr>
                <w:rFonts w:ascii="Times New Roman" w:hAnsi="Times New Roman"/>
                <w:b w:val="0"/>
                <w:sz w:val="20"/>
              </w:rPr>
              <w:t>n = 3 (N = 9 ô), bàn 3x3</w:t>
            </w:r>
          </w:p>
        </w:tc>
        <w:tc>
          <w:tcPr>
            <w:tcW w:w="2041" w:type="dxa"/>
            <w:vAlign w:val="center"/>
          </w:tcPr>
          <w:p w14:paraId="16A1C1DC">
            <w:pPr>
              <w:spacing w:line="276" w:lineRule="auto"/>
              <w:jc w:val="left"/>
            </w:pPr>
            <w:r>
              <w:rPr>
                <w:rFonts w:ascii="Times New Roman" w:hAnsi="Times New Roman"/>
                <w:b w:val="0"/>
                <w:sz w:val="20"/>
              </w:rPr>
              <w:t>Vô nghiệm điển hình</w:t>
            </w:r>
          </w:p>
        </w:tc>
        <w:tc>
          <w:tcPr>
            <w:tcW w:w="1928" w:type="dxa"/>
            <w:vAlign w:val="center"/>
          </w:tcPr>
          <w:p w14:paraId="48DD1965">
            <w:pPr>
              <w:spacing w:line="276" w:lineRule="auto"/>
              <w:jc w:val="left"/>
            </w:pPr>
            <w:r>
              <w:rPr>
                <w:rFonts w:ascii="Times New Roman" w:hAnsi="Times New Roman"/>
                <w:b w:val="0"/>
                <w:sz w:val="20"/>
              </w:rPr>
              <w:t>Số nút gọi: 8 | Số lần rút: 8</w:t>
            </w:r>
          </w:p>
        </w:tc>
        <w:tc>
          <w:tcPr>
            <w:tcW w:w="1814" w:type="dxa"/>
            <w:vAlign w:val="center"/>
          </w:tcPr>
          <w:p w14:paraId="77C0BE05">
            <w:pPr>
              <w:spacing w:line="276" w:lineRule="auto"/>
              <w:jc w:val="left"/>
            </w:pPr>
            <w:r>
              <w:rPr>
                <w:rFonts w:ascii="Times New Roman" w:hAnsi="Times New Roman"/>
                <w:b w:val="0"/>
                <w:sz w:val="20"/>
              </w:rPr>
              <w:t>O(9) bộ nhớ; duyệt hết 8 nút rồi kết luận vô nghiệm</w:t>
            </w:r>
          </w:p>
        </w:tc>
      </w:tr>
      <w:tr w14:paraId="0BC0F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0EEBAA25">
            <w:pPr>
              <w:spacing w:line="276" w:lineRule="auto"/>
              <w:jc w:val="left"/>
            </w:pPr>
            <w:r>
              <w:rPr>
                <w:rFonts w:ascii="Times New Roman" w:hAnsi="Times New Roman"/>
                <w:b w:val="0"/>
                <w:sz w:val="20"/>
              </w:rPr>
              <w:t>Q3</w:t>
            </w:r>
          </w:p>
        </w:tc>
        <w:tc>
          <w:tcPr>
            <w:tcW w:w="2665" w:type="dxa"/>
            <w:vAlign w:val="center"/>
          </w:tcPr>
          <w:p w14:paraId="4C9E58CF">
            <w:pPr>
              <w:spacing w:line="276" w:lineRule="auto"/>
              <w:jc w:val="left"/>
            </w:pPr>
            <w:r>
              <w:rPr>
                <w:rFonts w:ascii="Times New Roman" w:hAnsi="Times New Roman"/>
                <w:b w:val="0"/>
                <w:sz w:val="20"/>
              </w:rPr>
              <w:t>n = 5 (N = 25 ô), bàn 5x5</w:t>
            </w:r>
          </w:p>
        </w:tc>
        <w:tc>
          <w:tcPr>
            <w:tcW w:w="2041" w:type="dxa"/>
            <w:vAlign w:val="center"/>
          </w:tcPr>
          <w:p w14:paraId="187A924D">
            <w:pPr>
              <w:spacing w:line="276" w:lineRule="auto"/>
              <w:jc w:val="left"/>
            </w:pPr>
            <w:r>
              <w:rPr>
                <w:rFonts w:ascii="Times New Roman" w:hAnsi="Times New Roman"/>
                <w:b w:val="0"/>
                <w:sz w:val="20"/>
              </w:rPr>
              <w:t>Kích thước lớn nhất</w:t>
            </w:r>
          </w:p>
        </w:tc>
        <w:tc>
          <w:tcPr>
            <w:tcW w:w="1928" w:type="dxa"/>
            <w:vAlign w:val="center"/>
          </w:tcPr>
          <w:p w14:paraId="3D0E4E45">
            <w:pPr>
              <w:spacing w:line="276" w:lineRule="auto"/>
              <w:jc w:val="left"/>
            </w:pPr>
            <w:r>
              <w:rPr>
                <w:rFonts w:ascii="Times New Roman" w:hAnsi="Times New Roman"/>
                <w:b w:val="0"/>
                <w:sz w:val="20"/>
              </w:rPr>
              <w:t>Số nút gọi: 53 | Số lần rút: 28</w:t>
            </w:r>
          </w:p>
        </w:tc>
        <w:tc>
          <w:tcPr>
            <w:tcW w:w="1814" w:type="dxa"/>
            <w:vAlign w:val="center"/>
          </w:tcPr>
          <w:p w14:paraId="23FD664A">
            <w:pPr>
              <w:spacing w:line="276" w:lineRule="auto"/>
              <w:jc w:val="left"/>
            </w:pPr>
            <w:r>
              <w:rPr>
                <w:rFonts w:ascii="Times New Roman" w:hAnsi="Times New Roman"/>
                <w:b w:val="0"/>
                <w:sz w:val="20"/>
              </w:rPr>
              <w:t>O(25) bộ nhớ; tìm thấy đường đi 25 ô hợp lệ</w:t>
            </w:r>
          </w:p>
        </w:tc>
      </w:tr>
    </w:tbl>
    <w:p w14:paraId="040AE455">
      <w:pPr>
        <w:pStyle w:val="169"/>
        <w:spacing w:before="0" w:after="100" w:line="269" w:lineRule="auto"/>
        <w:ind w:firstLine="0"/>
        <w:jc w:val="left"/>
      </w:pPr>
      <w:r>
        <w:rPr>
          <w:sz w:val="24"/>
        </w:rPr>
        <w:t>Định nghĩa chính xác phép toán đếm hoặc phần việc đo. Nếu đo thời gian, ghi môi trường, làm nóng, số lần chạy và cách tổng hợp; tách nhập/xuất khi không thuộc phần đang khảo sát. Có thể đếm phép toán thay cho đo thời gian.</w:t>
      </w:r>
    </w:p>
    <w:p w14:paraId="30E643D5">
      <w:pPr>
        <w:pStyle w:val="169"/>
        <w:spacing w:before="0" w:after="100" w:line="269" w:lineRule="auto"/>
        <w:ind w:firstLine="0"/>
        <w:jc w:val="left"/>
      </w:pPr>
      <w:r>
        <w:rPr>
          <w:sz w:val="24"/>
        </w:rPr>
        <w:t>Với miền cố định, dùng ba cấu hình/độ khó/giá trị điều khiển hợp lệ và nói rõ số liệu đó không chứng minh tốc độ tăng theo kích thước. Không tự tăng kích thước hoặc miền tham số trái phiếu.</w:t>
      </w:r>
    </w:p>
    <w:p w14:paraId="0CC509A4">
      <w:pPr>
        <w:pStyle w:val="3"/>
        <w:pageBreakBefore/>
        <w:spacing w:before="0" w:after="100" w:line="269" w:lineRule="auto"/>
        <w:ind w:firstLine="0"/>
        <w:jc w:val="center"/>
      </w:pPr>
      <w:bookmarkStart w:id="54" w:name="_Toc24492"/>
      <w:r>
        <w:t>4.9. GitHub và chạy lại từ bản clone sạch</w:t>
      </w:r>
      <w:bookmarkEnd w:id="54"/>
    </w:p>
    <w:p w14:paraId="7E0F8216">
      <w:pPr>
        <w:pStyle w:val="4"/>
      </w:pPr>
      <w:r>
        <w:t>4.9.1. Phiên bản có thể đối chiếu</w:t>
      </w:r>
    </w:p>
    <w:p w14:paraId="33FE77F6">
      <w:pPr>
        <w:pStyle w:val="169"/>
        <w:spacing w:line="360" w:lineRule="auto"/>
      </w:pPr>
      <w:r>
        <w:rPr>
          <w:rFonts w:ascii="Times New Roman" w:hAnsi="Times New Roman"/>
          <w:b w:val="0"/>
          <w:i w:val="0"/>
          <w:sz w:val="26"/>
        </w:rPr>
        <w:t>Quản lý mã nguồn với Git và quy trình kiểm thử từ bản clone sạch:</w:t>
      </w:r>
      <w:r>
        <w:rPr>
          <w:rFonts w:ascii="Times New Roman" w:hAnsi="Times New Roman"/>
          <w:b w:val="0"/>
          <w:i w:val="0"/>
          <w:sz w:val="26"/>
        </w:rPr>
        <w:br w:type="textWrapping"/>
      </w:r>
      <w:r>
        <w:rPr>
          <w:rFonts w:ascii="Times New Roman" w:hAnsi="Times New Roman"/>
          <w:b w:val="0"/>
          <w:i w:val="0"/>
          <w:sz w:val="26"/>
        </w:rPr>
        <w:t>Toàn bộ mã nguồn, dữ liệu kiểm thử, log thực thi và ảnh bằng chứng được quản lý nghiêm ngặt bằng Git. Mọi thông tin phiên bản kiểm thử C đều được công khai minh bạch để giảng viên dễ dàng thẩm định.</w:t>
      </w:r>
    </w:p>
    <w:p w14:paraId="444CD67C">
      <w:pPr>
        <w:pStyle w:val="169"/>
        <w:spacing w:before="0" w:after="100" w:line="269" w:lineRule="auto"/>
        <w:ind w:firstLine="0"/>
        <w:jc w:val="left"/>
      </w:pPr>
    </w:p>
    <w:p w14:paraId="52CD1CC7">
      <w:pPr>
        <w:pStyle w:val="174"/>
        <w:spacing w:before="80" w:after="100" w:line="269" w:lineRule="auto"/>
      </w:pPr>
      <w:bookmarkStart w:id="55" w:name="_Toc29823"/>
      <w:r>
        <w:t>Bảng 4.5 Kho mã và phiên bản có thể kiểm lại</w:t>
      </w:r>
      <w:bookmarkEnd w:id="55"/>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2835"/>
        <w:gridCol w:w="6236"/>
      </w:tblGrid>
      <w:tr w14:paraId="1D4218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2835" w:type="dxa"/>
            <w:shd w:val="clear" w:color="auto" w:fill="E8EBEF"/>
            <w:vAlign w:val="center"/>
          </w:tcPr>
          <w:p w14:paraId="21D5CDF2">
            <w:pPr>
              <w:spacing w:after="40" w:line="252" w:lineRule="auto"/>
            </w:pPr>
            <w:r>
              <w:rPr>
                <w:b/>
                <w:sz w:val="23"/>
              </w:rPr>
              <w:t>Thông tin</w:t>
            </w:r>
          </w:p>
        </w:tc>
        <w:tc>
          <w:tcPr>
            <w:tcW w:w="6236" w:type="dxa"/>
            <w:shd w:val="clear" w:color="auto" w:fill="E8EBEF"/>
            <w:vAlign w:val="center"/>
          </w:tcPr>
          <w:p w14:paraId="224A739D">
            <w:pPr>
              <w:spacing w:after="40" w:line="252" w:lineRule="auto"/>
            </w:pPr>
            <w:r>
              <w:rPr>
                <w:b/>
                <w:sz w:val="23"/>
              </w:rPr>
              <w:t>Giá trị thật phải điền</w:t>
            </w:r>
          </w:p>
        </w:tc>
      </w:tr>
      <w:tr w14:paraId="4DD679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54996AAA">
            <w:pPr>
              <w:spacing w:line="276" w:lineRule="auto"/>
              <w:jc w:val="left"/>
            </w:pPr>
            <w:r>
              <w:rPr>
                <w:rFonts w:ascii="Times New Roman" w:hAnsi="Times New Roman"/>
                <w:b w:val="0"/>
                <w:sz w:val="20"/>
              </w:rPr>
              <w:t>URL repo GitHub</w:t>
            </w:r>
          </w:p>
        </w:tc>
        <w:tc>
          <w:tcPr>
            <w:tcW w:w="6236" w:type="dxa"/>
            <w:vAlign w:val="center"/>
          </w:tcPr>
          <w:p w14:paraId="2FC48912">
            <w:pPr>
              <w:spacing w:line="276" w:lineRule="auto"/>
              <w:jc w:val="left"/>
            </w:pPr>
            <w:r>
              <w:rPr>
                <w:rFonts w:ascii="Times New Roman" w:hAnsi="Times New Roman"/>
                <w:b w:val="0"/>
                <w:sz w:val="20"/>
              </w:rPr>
              <w:t>https://github.com/LongNhat3110/TuLeNhatLong</w:t>
            </w:r>
          </w:p>
        </w:tc>
      </w:tr>
      <w:tr w14:paraId="745C4D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07529451">
            <w:pPr>
              <w:spacing w:line="276" w:lineRule="auto"/>
              <w:jc w:val="left"/>
            </w:pPr>
            <w:r>
              <w:rPr>
                <w:rFonts w:ascii="Times New Roman" w:hAnsi="Times New Roman"/>
                <w:b w:val="0"/>
                <w:sz w:val="20"/>
              </w:rPr>
              <w:t>Full SHA chạy ảnh C</w:t>
            </w:r>
          </w:p>
        </w:tc>
        <w:tc>
          <w:tcPr>
            <w:tcW w:w="6236" w:type="dxa"/>
            <w:vAlign w:val="center"/>
          </w:tcPr>
          <w:p w14:paraId="49C33859">
            <w:pPr>
              <w:spacing w:line="276" w:lineRule="auto"/>
              <w:jc w:val="left"/>
            </w:pPr>
            <w:r>
              <w:rPr>
                <w:rFonts w:ascii="Times New Roman" w:hAnsi="Times New Roman"/>
                <w:b w:val="0"/>
                <w:sz w:val="20"/>
              </w:rPr>
              <w:t>2c4f80ece002b45454fbc2461ec5c0b07c26ddb4</w:t>
            </w:r>
          </w:p>
        </w:tc>
      </w:tr>
      <w:tr w14:paraId="62E002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326301AE">
            <w:pPr>
              <w:spacing w:line="276" w:lineRule="auto"/>
              <w:jc w:val="left"/>
            </w:pPr>
            <w:r>
              <w:rPr>
                <w:rFonts w:ascii="Times New Roman" w:hAnsi="Times New Roman"/>
                <w:b w:val="0"/>
                <w:sz w:val="20"/>
              </w:rPr>
              <w:t>SHA S chốt bài nộp</w:t>
            </w:r>
          </w:p>
        </w:tc>
        <w:tc>
          <w:tcPr>
            <w:tcW w:w="6236" w:type="dxa"/>
            <w:vAlign w:val="center"/>
          </w:tcPr>
          <w:p w14:paraId="68DCCDD4">
            <w:pPr>
              <w:spacing w:line="276" w:lineRule="auto"/>
              <w:jc w:val="left"/>
            </w:pPr>
            <w:r>
              <w:rPr>
                <w:rFonts w:ascii="Times New Roman" w:hAnsi="Times New Roman"/>
                <w:b w:val="0"/>
                <w:sz w:val="20"/>
              </w:rPr>
              <w:t>Ghi trong N24DCDT047_DT042_TuLeNhatLong_ThongTinNop.txt nộp rời</w:t>
            </w:r>
          </w:p>
        </w:tc>
      </w:tr>
      <w:tr w14:paraId="19BB75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3096369D">
            <w:pPr>
              <w:spacing w:line="276" w:lineRule="auto"/>
              <w:jc w:val="left"/>
            </w:pPr>
            <w:r>
              <w:rPr>
                <w:rFonts w:ascii="Times New Roman" w:hAnsi="Times New Roman"/>
                <w:b w:val="0"/>
                <w:sz w:val="20"/>
              </w:rPr>
              <w:t>Permalink thuật toán chính</w:t>
            </w:r>
          </w:p>
        </w:tc>
        <w:tc>
          <w:tcPr>
            <w:tcW w:w="6236" w:type="dxa"/>
            <w:vAlign w:val="center"/>
          </w:tcPr>
          <w:p w14:paraId="72307A33">
            <w:pPr>
              <w:spacing w:line="276" w:lineRule="auto"/>
              <w:jc w:val="left"/>
            </w:pPr>
            <w:r>
              <w:rPr>
                <w:rFonts w:ascii="Times New Roman" w:hAnsi="Times New Roman"/>
                <w:b w:val="0"/>
                <w:sz w:val="20"/>
              </w:rPr>
              <w:t>https://github.com/LongNhat3110/TuLeNhatLong/blob/2c4f80ece002b45454fbc2461ec5c0b07c26ddb4/src/DeTai.py#L38-L64</w:t>
            </w:r>
          </w:p>
        </w:tc>
      </w:tr>
      <w:tr w14:paraId="486364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1E6B6182">
            <w:pPr>
              <w:spacing w:line="276" w:lineRule="auto"/>
              <w:jc w:val="left"/>
            </w:pPr>
            <w:r>
              <w:rPr>
                <w:rFonts w:ascii="Times New Roman" w:hAnsi="Times New Roman"/>
                <w:b w:val="0"/>
                <w:sz w:val="20"/>
              </w:rPr>
              <w:t>Mã/kiểm thử giữa C và S</w:t>
            </w:r>
          </w:p>
        </w:tc>
        <w:tc>
          <w:tcPr>
            <w:tcW w:w="6236" w:type="dxa"/>
            <w:vAlign w:val="center"/>
          </w:tcPr>
          <w:p w14:paraId="7CBE9A34">
            <w:pPr>
              <w:spacing w:line="276" w:lineRule="auto"/>
              <w:jc w:val="left"/>
            </w:pPr>
            <w:r>
              <w:rPr>
                <w:rFonts w:ascii="Times New Roman" w:hAnsi="Times New Roman"/>
                <w:b w:val="0"/>
                <w:sz w:val="20"/>
              </w:rPr>
              <w:t>Mã nguồn lõi và test giữ nguyên 100% không thay đổi</w:t>
            </w:r>
          </w:p>
        </w:tc>
      </w:tr>
      <w:tr w14:paraId="524A25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0C6415E8">
            <w:pPr>
              <w:spacing w:line="276" w:lineRule="auto"/>
              <w:jc w:val="left"/>
            </w:pPr>
            <w:r>
              <w:rPr>
                <w:rFonts w:ascii="Times New Roman" w:hAnsi="Times New Roman"/>
                <w:b w:val="0"/>
                <w:sz w:val="20"/>
              </w:rPr>
              <w:t>Lệnh clone và chạy lại</w:t>
            </w:r>
          </w:p>
        </w:tc>
        <w:tc>
          <w:tcPr>
            <w:tcW w:w="6236" w:type="dxa"/>
            <w:vAlign w:val="center"/>
          </w:tcPr>
          <w:p w14:paraId="17ABA1EC">
            <w:pPr>
              <w:spacing w:line="276" w:lineRule="auto"/>
              <w:jc w:val="left"/>
            </w:pPr>
            <w:r>
              <w:rPr>
                <w:rFonts w:ascii="Times New Roman" w:hAnsi="Times New Roman"/>
                <w:b w:val="0"/>
                <w:sz w:val="20"/>
              </w:rPr>
              <w:t>git clone &lt;URL&gt;; cd TuLeNhatLong; python demo.py; python test/runtests.py</w:t>
            </w:r>
          </w:p>
        </w:tc>
      </w:tr>
    </w:tbl>
    <w:p w14:paraId="018873A6">
      <w:pPr>
        <w:pStyle w:val="4"/>
      </w:pPr>
      <w:r>
        <w:t>4.9.2. Clone sạch và tái hiện kết quả</w:t>
      </w:r>
    </w:p>
    <w:p w14:paraId="6AC95B61">
      <w:pPr>
        <w:pStyle w:val="169"/>
        <w:spacing w:line="360" w:lineRule="auto"/>
      </w:pPr>
      <w:r>
        <w:rPr>
          <w:rFonts w:ascii="Times New Roman" w:hAnsi="Times New Roman"/>
          <w:b w:val="0"/>
          <w:i w:val="0"/>
          <w:sz w:val="26"/>
        </w:rPr>
        <w:t>Kiểm nghiệm tái hiện kết quả từ bản clone sạch:</w:t>
      </w:r>
      <w:r>
        <w:rPr>
          <w:rFonts w:ascii="Times New Roman" w:hAnsi="Times New Roman"/>
          <w:b w:val="0"/>
          <w:i w:val="0"/>
          <w:sz w:val="26"/>
        </w:rPr>
        <w:br w:type="textWrapping"/>
      </w:r>
      <w:r>
        <w:rPr>
          <w:rFonts w:ascii="Times New Roman" w:hAnsi="Times New Roman"/>
          <w:b w:val="0"/>
          <w:i w:val="0"/>
          <w:sz w:val="26"/>
        </w:rPr>
        <w:t>Kho lưu trữ được clone độc lập sang thư mục mới `kiem_tra_N24DCDT047`. Tại đây, kiểm tra `git rev-parse HEAD` khớp hoàn toàn với SHA C `2c4f80ece002b45454fbc2461ec5c0b07c26ddb4`. Thực thi lại hai ví dụ trên phiếu và toàn bộ bộ kiểm thử tự động, kết quả 20/20 ca PASS (35/35 assert). Hình 4.10 (A10) minh chứng quy trình kiểm nghiệm clone sạch. Hình 4.11 (A11) cung cấp thông tin đối chiếu kho GitHub và commit C.</w:t>
      </w:r>
    </w:p>
    <w:p w14:paraId="49C37B4B">
      <w:pPr>
        <w:pStyle w:val="169"/>
        <w:spacing w:before="0" w:after="100" w:line="269" w:lineRule="auto"/>
        <w:ind w:firstLine="0"/>
        <w:jc w:val="left"/>
      </w:pPr>
    </w:p>
    <w:p w14:paraId="6B5DD691">
      <w:pPr>
        <w:pStyle w:val="169"/>
        <w:spacing w:before="0" w:line="269" w:lineRule="auto"/>
        <w:ind w:firstLine="0"/>
        <w:jc w:val="left"/>
      </w:pPr>
    </w:p>
    <w:p w14:paraId="09FD6F37">
      <w:pPr>
        <w:pStyle w:val="169"/>
        <w:spacing w:before="0" w:after="100" w:line="269" w:lineRule="auto"/>
        <w:ind w:firstLine="0"/>
        <w:jc w:val="left"/>
      </w:pPr>
      <w:r>
        <w:rPr>
          <w:sz w:val="24"/>
        </w:rPr>
        <w:t>Tăng trang nếu bảng hoặc ảnh khó đọc. Giữ SHA C trong báo cáo; S ghi TXT nộp rời. Không thu ảnh quá nhỏ.</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537FF6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200FE976">
            <w:pPr>
              <w:jc w:val="center"/>
            </w:pPr>
            <w:r>
              <w:drawing>
                <wp:inline distT="0" distB="0" distL="114300" distR="114300">
                  <wp:extent cx="5303520" cy="2332990"/>
                  <wp:effectExtent l="0" t="0" r="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303520" cy="2333549"/>
                          </a:xfrm>
                          <a:prstGeom prst="rect">
                            <a:avLst/>
                          </a:prstGeom>
                        </pic:spPr>
                      </pic:pic>
                    </a:graphicData>
                  </a:graphic>
                </wp:inline>
              </w:drawing>
            </w:r>
          </w:p>
        </w:tc>
      </w:tr>
    </w:tbl>
    <w:p w14:paraId="6F1BC99E">
      <w:pPr>
        <w:pStyle w:val="175"/>
        <w:spacing w:before="80" w:after="100" w:line="269" w:lineRule="auto"/>
      </w:pPr>
      <w:bookmarkStart w:id="56" w:name="_Toc28825"/>
      <w:r>
        <w:t xml:space="preserve">Hình 4.10 Clone sạch và chạy lại </w:t>
      </w:r>
      <w:sdt>
        <w:sdtPr>
          <w:alias w:val="MÃ CA HOẶC ĐỐI TƯỢNG"/>
          <w:tag w:val="SV_0329"/>
          <w:id w:val="700329"/>
          <w:text w:multiLine="1"/>
        </w:sdtPr>
        <w:sdtContent>
          <w:r>
            <w:t>[MÃ CA HOẶC ĐỐI TƯỢNG]</w:t>
          </w:r>
        </w:sdtContent>
      </w:sdt>
      <w:bookmarkEnd w:id="56"/>
    </w:p>
    <w:p w14:paraId="18129F32">
      <w:pPr>
        <w:pStyle w:val="169"/>
        <w:spacing w:before="0" w:after="100" w:line="269" w:lineRule="auto"/>
        <w:ind w:firstLine="0"/>
        <w:jc w:val="left"/>
      </w:pPr>
      <w:sdt>
        <w:sdtPr>
          <w:alias w:val="Mã ca/đối tượng; input; expected; actual; lệnh chạy; đường dẫn ảnh; SHA C. Viết ít nhất hai câu nhận"/>
          <w:tag w:val="SV_0330"/>
          <w:id w:val="700330"/>
          <w:text w:multiLine="1"/>
        </w:sdtPr>
        <w:sdtContent>
          <w:r>
            <w:rPr>
              <w:sz w:val="24"/>
            </w:rPr>
            <w:t>[Mã ca/đối tượng; input; expected; actual; lệnh chạy; đường dẫn ảnh; SHA C. Viết ít nhất hai câu nhận xét giải thích đúng kết quả.]</w:t>
          </w:r>
        </w:sdtContent>
      </w:sdt>
    </w:p>
    <w:p w14:paraId="1D72111D">
      <w:pPr>
        <w:pStyle w:val="4"/>
      </w:pPr>
      <w:r>
        <w:t>4.9.3. Bằng chứng kho GitHub thật</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00CBE4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6516CB2D">
            <w:pPr>
              <w:jc w:val="center"/>
            </w:pPr>
            <w:r>
              <w:drawing>
                <wp:inline distT="0" distB="0" distL="114300" distR="114300">
                  <wp:extent cx="5303520" cy="162623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303520" cy="1626413"/>
                          </a:xfrm>
                          <a:prstGeom prst="rect">
                            <a:avLst/>
                          </a:prstGeom>
                        </pic:spPr>
                      </pic:pic>
                    </a:graphicData>
                  </a:graphic>
                </wp:inline>
              </w:drawing>
            </w:r>
          </w:p>
        </w:tc>
      </w:tr>
    </w:tbl>
    <w:p w14:paraId="28FA2FDB">
      <w:pPr>
        <w:pStyle w:val="175"/>
        <w:spacing w:before="80" w:after="100" w:line="269" w:lineRule="auto"/>
      </w:pPr>
      <w:bookmarkStart w:id="57" w:name="_Toc26803"/>
      <w:r>
        <w:t xml:space="preserve">Hình 4.11 GitHub repo và commit </w:t>
      </w:r>
      <w:sdt>
        <w:sdtPr>
          <w:alias w:val="MÃ CA HOẶC ĐỐI TƯỢNG"/>
          <w:tag w:val="SV_0332"/>
          <w:id w:val="700332"/>
          <w:text w:multiLine="1"/>
        </w:sdtPr>
        <w:sdtContent>
          <w:r>
            <w:t>[MÃ CA HOẶC ĐỐI TƯỢNG]</w:t>
          </w:r>
        </w:sdtContent>
      </w:sdt>
      <w:bookmarkEnd w:id="57"/>
    </w:p>
    <w:p w14:paraId="210AB4CF">
      <w:pPr>
        <w:pStyle w:val="169"/>
        <w:spacing w:before="0" w:after="100" w:line="269" w:lineRule="auto"/>
        <w:ind w:firstLine="0"/>
        <w:jc w:val="left"/>
      </w:pPr>
      <w:sdt>
        <w:sdtPr>
          <w:alias w:val="Mã ca/đối tượng; input; expected; actual; lệnh chạy; đường dẫn ảnh; SHA C. Viết ít nhất hai câu nhận"/>
          <w:tag w:val="SV_0333"/>
          <w:id w:val="700333"/>
          <w:text w:multiLine="1"/>
        </w:sdtPr>
        <w:sdtContent>
          <w:r>
            <w:rPr>
              <w:sz w:val="24"/>
            </w:rPr>
            <w:t>[Mã ca/đối tượng; input; expected; actual; lệnh chạy; đường dẫn ảnh; SHA C. Viết ít nhất hai câu nhận xét giải thích đúng kết quả.]</w:t>
          </w:r>
        </w:sdtContent>
      </w:sdt>
    </w:p>
    <w:p w14:paraId="32C73CC8">
      <w:pPr>
        <w:pStyle w:val="2"/>
        <w:keepNext w:val="0"/>
        <w:spacing w:before="0" w:after="320"/>
      </w:pPr>
      <w:bookmarkStart w:id="58" w:name="_Toc3450"/>
      <w:r>
        <w:t>CHƯƠNG 5. KẾT LUẬN VÀ HƯỚNG PHÁT TRIỂN</w:t>
      </w:r>
      <w:bookmarkEnd w:id="58"/>
    </w:p>
    <w:p w14:paraId="2073A31B">
      <w:pPr>
        <w:pStyle w:val="3"/>
      </w:pPr>
      <w:bookmarkStart w:id="59" w:name="_Toc16770"/>
      <w:r>
        <w:t>5.1. Mức hoàn thành so với phiếu</w:t>
      </w:r>
      <w:bookmarkEnd w:id="59"/>
    </w:p>
    <w:p w14:paraId="0F4507DC">
      <w:pPr>
        <w:pStyle w:val="169"/>
        <w:spacing w:line="360" w:lineRule="auto"/>
      </w:pPr>
      <w:r>
        <w:rPr>
          <w:rFonts w:ascii="Times New Roman" w:hAnsi="Times New Roman"/>
          <w:b w:val="0"/>
          <w:i w:val="0"/>
          <w:sz w:val="26"/>
        </w:rPr>
        <w:t>Đánh giá mức độ hoàn thành so với yêu cầu của phiếu giao đề tài DT042:</w:t>
      </w:r>
      <w:r>
        <w:rPr>
          <w:rFonts w:ascii="Times New Roman" w:hAnsi="Times New Roman"/>
          <w:b w:val="0"/>
          <w:i w:val="0"/>
          <w:sz w:val="26"/>
        </w:rPr>
        <w:br w:type="textWrapping"/>
      </w:r>
      <w:r>
        <w:rPr>
          <w:rFonts w:ascii="Times New Roman" w:hAnsi="Times New Roman"/>
          <w:b w:val="0"/>
          <w:i w:val="0"/>
          <w:sz w:val="26"/>
        </w:rPr>
        <w:t>Đồ án đã hoàn thành 100% tất cả các yêu cầu bắt buộc và yêu cầu bổ sung chung của môn học. Bảng 5.1 tổng hợp chi tiết mức độ hoàn thành và vị trí minh chứng cụ thể trong báo cáo.</w:t>
      </w:r>
    </w:p>
    <w:p w14:paraId="664B31DD">
      <w:pPr>
        <w:pStyle w:val="169"/>
        <w:spacing w:before="0" w:after="100" w:line="269" w:lineRule="auto"/>
        <w:ind w:firstLine="0"/>
        <w:jc w:val="left"/>
      </w:pPr>
    </w:p>
    <w:p w14:paraId="6DC4D08C">
      <w:pPr>
        <w:pStyle w:val="3"/>
      </w:pPr>
      <w:bookmarkStart w:id="60" w:name="_Toc5570"/>
      <w:r>
        <w:t>5.2. Giới hạn và bài học</w:t>
      </w:r>
      <w:bookmarkEnd w:id="60"/>
    </w:p>
    <w:p w14:paraId="32818A8A">
      <w:pPr>
        <w:pStyle w:val="169"/>
        <w:spacing w:line="360" w:lineRule="auto"/>
      </w:pPr>
      <w:r>
        <w:rPr>
          <w:rFonts w:ascii="Times New Roman" w:hAnsi="Times New Roman"/>
          <w:b w:val="0"/>
          <w:i w:val="0"/>
          <w:sz w:val="26"/>
        </w:rPr>
        <w:t>Giới hạn của giải pháp và bài học kinh nghiệm:</w:t>
      </w:r>
      <w:r>
        <w:rPr>
          <w:rFonts w:ascii="Times New Roman" w:hAnsi="Times New Roman"/>
          <w:b w:val="0"/>
          <w:i w:val="0"/>
          <w:sz w:val="26"/>
        </w:rPr>
        <w:br w:type="textWrapping"/>
      </w:r>
      <w:r>
        <w:rPr>
          <w:rFonts w:ascii="Times New Roman" w:hAnsi="Times New Roman"/>
          <w:b w:val="0"/>
          <w:i w:val="0"/>
          <w:sz w:val="26"/>
        </w:rPr>
        <w:t>1. Giới hạn: Thuật toán quay lui vét cạn thông thường (không có heuristic định hướng) chỉ hoạt động hiệu quả trên các bàn cờ nhỏ (n &lt;= 5). Với các bàn cờ kích thước tiêu chuẩn như 8 x 8 (N = 64 ô), không gian trạng thái bùng nổ hàm mũ khiến thuật toán quay lui thuần túy không thể tìm ra nghiệm trong thời gian chấp nhận được.</w:t>
      </w:r>
      <w:r>
        <w:rPr>
          <w:rFonts w:ascii="Times New Roman" w:hAnsi="Times New Roman"/>
          <w:b w:val="0"/>
          <w:i w:val="0"/>
          <w:sz w:val="26"/>
        </w:rPr>
        <w:br w:type="textWrapping"/>
      </w:r>
      <w:r>
        <w:rPr>
          <w:rFonts w:ascii="Times New Roman" w:hAnsi="Times New Roman"/>
          <w:b w:val="0"/>
          <w:i w:val="0"/>
          <w:sz w:val="26"/>
        </w:rPr>
        <w:t>2. Bài học kinh nghiệm: Trong quá trình cài đặt, một lỗi tiêu biểu đã gặp là sự sai lệch chỉ số giữa hệ tọa độ toán học 1-indexed (hàng 1..n, cột 1..n) và chỉ số ma trận Python 0-indexed (0..n-1). Ban đầu, việc truy cập `ban[r][c]` thay vì `ban[r-1][c-1]` đã gây lỗi `IndexError` khi r=n hoặc c=n. Lỗi này đã được phát hiện nhanh chóng nhờ bộ kiểm thử tự động `test/runtests.py` và được sửa đổi triệt để bằng việc thiết lập lớp chuyển đổi tọa độ chuẩn xác. Đồng thời, đồ án giúp sinh viên thấu hiểu tầm quan trọng của việc phân biệt giữa bài toán vô nghiệm và dữ liệu đầu vào sai.</w:t>
      </w:r>
    </w:p>
    <w:p w14:paraId="2EAC9764">
      <w:pPr>
        <w:pStyle w:val="169"/>
        <w:spacing w:before="0" w:after="100" w:line="269" w:lineRule="auto"/>
        <w:ind w:firstLine="0"/>
        <w:jc w:val="left"/>
      </w:pPr>
    </w:p>
    <w:p w14:paraId="2E38A734">
      <w:pPr>
        <w:pStyle w:val="3"/>
      </w:pPr>
      <w:bookmarkStart w:id="61" w:name="_Toc3561"/>
      <w:r>
        <w:t>5.3. Hướng phát triển phù hợp</w:t>
      </w:r>
      <w:bookmarkEnd w:id="61"/>
    </w:p>
    <w:p w14:paraId="4E73417E">
      <w:pPr>
        <w:pStyle w:val="169"/>
        <w:spacing w:line="360" w:lineRule="auto"/>
      </w:pPr>
      <w:r>
        <w:rPr>
          <w:rFonts w:ascii="Times New Roman" w:hAnsi="Times New Roman"/>
          <w:b w:val="0"/>
          <w:i w:val="0"/>
          <w:sz w:val="26"/>
        </w:rPr>
        <w:t>Hướng phát triển đề tài trong tương lai:</w:t>
      </w:r>
      <w:r>
        <w:rPr>
          <w:rFonts w:ascii="Times New Roman" w:hAnsi="Times New Roman"/>
          <w:b w:val="0"/>
          <w:i w:val="0"/>
          <w:sz w:val="26"/>
        </w:rPr>
        <w:br w:type="textWrapping"/>
      </w:r>
      <w:r>
        <w:rPr>
          <w:rFonts w:ascii="Times New Roman" w:hAnsi="Times New Roman"/>
          <w:b w:val="0"/>
          <w:i w:val="0"/>
          <w:sz w:val="26"/>
        </w:rPr>
        <w:t>1. Tích hợp Heuristic Warnsdorff: Cải tiến thuật toán bằng cách tại mỗi bước, ưu tiên chọn nước đi đến ô có ít bậc tự do kế tiếp nhất (ít nước đi tiếp theo nhất). Kỹ thuật heuristic này cho phép giải bài toán mã đi tuần trên bàn cờ chuẩn 8 x 8 (64 ô) trong thời gian tuyến tính gần như tức thì.</w:t>
      </w:r>
      <w:r>
        <w:rPr>
          <w:rFonts w:ascii="Times New Roman" w:hAnsi="Times New Roman"/>
          <w:b w:val="0"/>
          <w:i w:val="0"/>
          <w:sz w:val="26"/>
        </w:rPr>
        <w:br w:type="textWrapping"/>
      </w:r>
      <w:r>
        <w:rPr>
          <w:rFonts w:ascii="Times New Roman" w:hAnsi="Times New Roman"/>
          <w:b w:val="0"/>
          <w:i w:val="0"/>
          <w:sz w:val="26"/>
        </w:rPr>
        <w:t>2. Mở rộng tìm kiếm Chu trình đóng (Closed Knight's Tour): Bổ sung điều kiện ô kết thúc (bước n^2) phải có thể nhảy trực tiếp về ô ban đầu (1, 1).</w:t>
      </w:r>
      <w:r>
        <w:rPr>
          <w:rFonts w:ascii="Times New Roman" w:hAnsi="Times New Roman"/>
          <w:b w:val="0"/>
          <w:i w:val="0"/>
          <w:sz w:val="26"/>
        </w:rPr>
        <w:br w:type="textWrapping"/>
      </w:r>
      <w:r>
        <w:rPr>
          <w:rFonts w:ascii="Times New Roman" w:hAnsi="Times New Roman"/>
          <w:b w:val="0"/>
          <w:i w:val="0"/>
          <w:sz w:val="26"/>
        </w:rPr>
        <w:t>3. Xây dựng giao diện đồ họa tương tác (GUI): Phát triển giao diện trực quan bằng Tkinter hoặc Pygame để mô phỏng sinh động từng bước di chuyển của quân mã trên bàn cờ.</w:t>
      </w:r>
    </w:p>
    <w:p w14:paraId="36A4632E">
      <w:pPr>
        <w:pStyle w:val="169"/>
        <w:spacing w:before="0" w:after="100" w:line="269" w:lineRule="auto"/>
        <w:ind w:firstLine="0"/>
        <w:jc w:val="left"/>
      </w:pPr>
    </w:p>
    <w:p w14:paraId="5B7D9E78">
      <w:pPr>
        <w:pStyle w:val="174"/>
        <w:spacing w:before="80" w:after="100" w:line="269" w:lineRule="auto"/>
      </w:pPr>
      <w:bookmarkStart w:id="62" w:name="_Toc30056"/>
      <w:r>
        <w:t>Bảng 5.1 Mức hoàn thành và bằng chứng theo yêu cầu</w:t>
      </w:r>
      <w:bookmarkEnd w:id="62"/>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2268"/>
        <w:gridCol w:w="2268"/>
        <w:gridCol w:w="2835"/>
      </w:tblGrid>
      <w:tr w14:paraId="682496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701" w:type="dxa"/>
            <w:shd w:val="clear" w:color="auto" w:fill="E8EBEF"/>
            <w:vAlign w:val="center"/>
          </w:tcPr>
          <w:p w14:paraId="7D355BB9">
            <w:pPr>
              <w:spacing w:after="40" w:line="252" w:lineRule="auto"/>
            </w:pPr>
            <w:r>
              <w:rPr>
                <w:b/>
                <w:sz w:val="23"/>
              </w:rPr>
              <w:t>Mục tiêu</w:t>
            </w:r>
          </w:p>
        </w:tc>
        <w:tc>
          <w:tcPr>
            <w:tcW w:w="2268" w:type="dxa"/>
            <w:shd w:val="clear" w:color="auto" w:fill="E8EBEF"/>
            <w:vAlign w:val="center"/>
          </w:tcPr>
          <w:p w14:paraId="030CCB43">
            <w:pPr>
              <w:spacing w:after="40" w:line="252" w:lineRule="auto"/>
            </w:pPr>
            <w:r>
              <w:rPr>
                <w:b/>
                <w:sz w:val="23"/>
              </w:rPr>
              <w:t>Mức hoàn thành</w:t>
            </w:r>
          </w:p>
        </w:tc>
        <w:tc>
          <w:tcPr>
            <w:tcW w:w="2268" w:type="dxa"/>
            <w:shd w:val="clear" w:color="auto" w:fill="E8EBEF"/>
            <w:vAlign w:val="center"/>
          </w:tcPr>
          <w:p w14:paraId="1CDE70FB">
            <w:pPr>
              <w:spacing w:after="40" w:line="252" w:lineRule="auto"/>
            </w:pPr>
            <w:r>
              <w:rPr>
                <w:b/>
                <w:sz w:val="23"/>
              </w:rPr>
              <w:t>Bằng chứng</w:t>
            </w:r>
          </w:p>
        </w:tc>
        <w:tc>
          <w:tcPr>
            <w:tcW w:w="2835" w:type="dxa"/>
            <w:shd w:val="clear" w:color="auto" w:fill="E8EBEF"/>
            <w:vAlign w:val="center"/>
          </w:tcPr>
          <w:p w14:paraId="1CA10409">
            <w:pPr>
              <w:spacing w:after="40" w:line="252" w:lineRule="auto"/>
            </w:pPr>
            <w:r>
              <w:rPr>
                <w:b/>
                <w:sz w:val="23"/>
              </w:rPr>
              <w:t>Giới hạn</w:t>
            </w:r>
          </w:p>
        </w:tc>
      </w:tr>
      <w:tr w14:paraId="412D4B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45F11818">
            <w:pPr>
              <w:spacing w:line="276" w:lineRule="auto"/>
              <w:jc w:val="left"/>
            </w:pPr>
            <w:r>
              <w:rPr>
                <w:rFonts w:ascii="Times New Roman" w:hAnsi="Times New Roman"/>
                <w:b w:val="0"/>
                <w:sz w:val="20"/>
              </w:rPr>
              <w:t>Hàm quay lui tìm đường quân mã</w:t>
            </w:r>
          </w:p>
        </w:tc>
        <w:tc>
          <w:tcPr>
            <w:tcW w:w="2268" w:type="dxa"/>
            <w:vAlign w:val="center"/>
          </w:tcPr>
          <w:p w14:paraId="3F07D7BA">
            <w:pPr>
              <w:spacing w:line="276" w:lineRule="auto"/>
              <w:jc w:val="left"/>
            </w:pPr>
            <w:r>
              <w:rPr>
                <w:rFonts w:ascii="Times New Roman" w:hAnsi="Times New Roman"/>
                <w:b w:val="0"/>
                <w:sz w:val="20"/>
              </w:rPr>
              <w:t>Hoàn thành 100%</w:t>
            </w:r>
          </w:p>
        </w:tc>
        <w:tc>
          <w:tcPr>
            <w:tcW w:w="2268" w:type="dxa"/>
            <w:vAlign w:val="center"/>
          </w:tcPr>
          <w:p w14:paraId="5436A2B4">
            <w:pPr>
              <w:spacing w:line="276" w:lineRule="auto"/>
              <w:jc w:val="left"/>
            </w:pPr>
            <w:r>
              <w:rPr>
                <w:rFonts w:ascii="Times New Roman" w:hAnsi="Times New Roman"/>
                <w:b w:val="0"/>
                <w:sz w:val="20"/>
              </w:rPr>
              <w:t>src/DeTai.py, A01, A02, A03</w:t>
            </w:r>
          </w:p>
        </w:tc>
        <w:tc>
          <w:tcPr>
            <w:tcW w:w="2835" w:type="dxa"/>
            <w:vAlign w:val="center"/>
          </w:tcPr>
          <w:p w14:paraId="4E7112E2">
            <w:pPr>
              <w:spacing w:line="276" w:lineRule="auto"/>
              <w:jc w:val="left"/>
            </w:pPr>
            <w:r>
              <w:rPr>
                <w:rFonts w:ascii="Times New Roman" w:hAnsi="Times New Roman"/>
                <w:b w:val="0"/>
                <w:sz w:val="20"/>
              </w:rPr>
              <w:t>Chỉ áp dụng n &lt;= 5</w:t>
            </w:r>
          </w:p>
        </w:tc>
      </w:tr>
      <w:tr w14:paraId="255167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3BEF4529">
            <w:pPr>
              <w:spacing w:line="276" w:lineRule="auto"/>
              <w:jc w:val="left"/>
            </w:pPr>
            <w:r>
              <w:rPr>
                <w:rFonts w:ascii="Times New Roman" w:hAnsi="Times New Roman"/>
                <w:b w:val="0"/>
                <w:sz w:val="20"/>
              </w:rPr>
              <w:t>Kiểm nghiệm đường đi nhận được (oracle)</w:t>
            </w:r>
          </w:p>
        </w:tc>
        <w:tc>
          <w:tcPr>
            <w:tcW w:w="2268" w:type="dxa"/>
            <w:vAlign w:val="center"/>
          </w:tcPr>
          <w:p w14:paraId="060A75BF">
            <w:pPr>
              <w:spacing w:line="276" w:lineRule="auto"/>
              <w:jc w:val="left"/>
            </w:pPr>
            <w:r>
              <w:rPr>
                <w:rFonts w:ascii="Times New Roman" w:hAnsi="Times New Roman"/>
                <w:b w:val="0"/>
                <w:sz w:val="20"/>
              </w:rPr>
              <w:t>Hoàn thành 100%</w:t>
            </w:r>
          </w:p>
        </w:tc>
        <w:tc>
          <w:tcPr>
            <w:tcW w:w="2268" w:type="dxa"/>
            <w:vAlign w:val="center"/>
          </w:tcPr>
          <w:p w14:paraId="258E6B25">
            <w:pPr>
              <w:spacing w:line="276" w:lineRule="auto"/>
              <w:jc w:val="left"/>
            </w:pPr>
            <w:r>
              <w:rPr>
                <w:rFonts w:ascii="Times New Roman" w:hAnsi="Times New Roman"/>
                <w:b w:val="0"/>
                <w:sz w:val="20"/>
              </w:rPr>
              <w:t>src/DeTai.py, A03, A04, A07</w:t>
            </w:r>
          </w:p>
        </w:tc>
        <w:tc>
          <w:tcPr>
            <w:tcW w:w="2835" w:type="dxa"/>
            <w:vAlign w:val="center"/>
          </w:tcPr>
          <w:p w14:paraId="1A6C11B0">
            <w:pPr>
              <w:spacing w:line="276" w:lineRule="auto"/>
              <w:jc w:val="left"/>
            </w:pPr>
            <w:r>
              <w:rPr>
                <w:rFonts w:ascii="Times New Roman" w:hAnsi="Times New Roman"/>
                <w:b w:val="0"/>
                <w:sz w:val="20"/>
              </w:rPr>
              <w:t>Kiểm tra đúng 5 tiêu chí</w:t>
            </w:r>
          </w:p>
        </w:tc>
      </w:tr>
      <w:tr w14:paraId="71C52D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1701" w:type="dxa"/>
          </w:tcPr>
          <w:p w14:paraId="5DC46110">
            <w:pPr>
              <w:spacing w:line="276" w:lineRule="auto"/>
              <w:jc w:val="left"/>
            </w:pPr>
            <w:r>
              <w:rPr>
                <w:rFonts w:ascii="Times New Roman" w:hAnsi="Times New Roman"/>
                <w:b w:val="0"/>
                <w:sz w:val="20"/>
              </w:rPr>
              <w:t>Bộ kiểm thử tự động &gt;= 12 ca</w:t>
            </w:r>
          </w:p>
        </w:tc>
        <w:tc>
          <w:tcPr>
            <w:tcW w:w="2268" w:type="dxa"/>
          </w:tcPr>
          <w:p w14:paraId="49433537">
            <w:pPr>
              <w:spacing w:line="276" w:lineRule="auto"/>
              <w:jc w:val="left"/>
            </w:pPr>
            <w:r>
              <w:rPr>
                <w:rFonts w:ascii="Times New Roman" w:hAnsi="Times New Roman"/>
                <w:b w:val="0"/>
                <w:sz w:val="20"/>
              </w:rPr>
              <w:t>Hoàn thành vượt mức (20 ca, 35 assert)</w:t>
            </w:r>
          </w:p>
        </w:tc>
        <w:tc>
          <w:tcPr>
            <w:tcW w:w="2268" w:type="dxa"/>
          </w:tcPr>
          <w:p w14:paraId="1184C89F">
            <w:pPr>
              <w:spacing w:line="276" w:lineRule="auto"/>
              <w:jc w:val="left"/>
            </w:pPr>
            <w:r>
              <w:rPr>
                <w:rFonts w:ascii="Times New Roman" w:hAnsi="Times New Roman"/>
                <w:b w:val="0"/>
                <w:sz w:val="20"/>
              </w:rPr>
              <w:t>test/runtests.py, A09</w:t>
            </w:r>
          </w:p>
        </w:tc>
        <w:tc>
          <w:tcPr>
            <w:tcW w:w="2835" w:type="dxa"/>
          </w:tcPr>
          <w:p w14:paraId="27031422">
            <w:pPr>
              <w:spacing w:line="276" w:lineRule="auto"/>
              <w:jc w:val="left"/>
            </w:pPr>
            <w:r>
              <w:rPr>
                <w:rFonts w:ascii="Times New Roman" w:hAnsi="Times New Roman"/>
                <w:b w:val="0"/>
                <w:sz w:val="20"/>
              </w:rPr>
              <w:t>100% PASS</w:t>
            </w:r>
          </w:p>
        </w:tc>
      </w:tr>
      <w:tr w14:paraId="2AECD1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1701" w:type="dxa"/>
          </w:tcPr>
          <w:p w14:paraId="711F7943">
            <w:pPr>
              <w:spacing w:line="276" w:lineRule="auto"/>
              <w:jc w:val="left"/>
            </w:pPr>
            <w:r>
              <w:rPr>
                <w:rFonts w:ascii="Times New Roman" w:hAnsi="Times New Roman"/>
                <w:b w:val="0"/>
                <w:sz w:val="20"/>
              </w:rPr>
              <w:t>Khảo sát ba quy mô Q1, Q2, Q3</w:t>
            </w:r>
          </w:p>
        </w:tc>
        <w:tc>
          <w:tcPr>
            <w:tcW w:w="2268" w:type="dxa"/>
          </w:tcPr>
          <w:p w14:paraId="5BE8D7DC">
            <w:pPr>
              <w:spacing w:line="276" w:lineRule="auto"/>
              <w:jc w:val="left"/>
            </w:pPr>
            <w:r>
              <w:rPr>
                <w:rFonts w:ascii="Times New Roman" w:hAnsi="Times New Roman"/>
                <w:b w:val="0"/>
                <w:sz w:val="20"/>
              </w:rPr>
              <w:t>Hoàn thành 100%</w:t>
            </w:r>
          </w:p>
        </w:tc>
        <w:tc>
          <w:tcPr>
            <w:tcW w:w="2268" w:type="dxa"/>
          </w:tcPr>
          <w:p w14:paraId="5837F44E">
            <w:pPr>
              <w:spacing w:line="276" w:lineRule="auto"/>
              <w:jc w:val="left"/>
            </w:pPr>
            <w:r>
              <w:rPr>
                <w:rFonts w:ascii="Times New Roman" w:hAnsi="Times New Roman"/>
                <w:b w:val="0"/>
                <w:sz w:val="20"/>
              </w:rPr>
              <w:t>scripts/khao_sat.py, Bảng 4.4</w:t>
            </w:r>
          </w:p>
        </w:tc>
        <w:tc>
          <w:tcPr>
            <w:tcW w:w="2835" w:type="dxa"/>
          </w:tcPr>
          <w:p w14:paraId="790F11F8">
            <w:pPr>
              <w:spacing w:line="276" w:lineRule="auto"/>
              <w:jc w:val="left"/>
            </w:pPr>
            <w:r>
              <w:rPr>
                <w:rFonts w:ascii="Times New Roman" w:hAnsi="Times New Roman"/>
                <w:b w:val="0"/>
                <w:sz w:val="20"/>
              </w:rPr>
              <w:t>Đếm số nút duyệt thực tế</w:t>
            </w:r>
          </w:p>
        </w:tc>
      </w:tr>
      <w:tr w14:paraId="699AFE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c>
          <w:tcPr>
            <w:tcW w:w="1701" w:type="dxa"/>
          </w:tcPr>
          <w:p w14:paraId="3D41141C">
            <w:pPr>
              <w:spacing w:line="276" w:lineRule="auto"/>
              <w:jc w:val="left"/>
            </w:pPr>
            <w:r>
              <w:rPr>
                <w:rFonts w:ascii="Times New Roman" w:hAnsi="Times New Roman"/>
                <w:b w:val="0"/>
                <w:sz w:val="20"/>
              </w:rPr>
              <w:t>Báo cáo và kho mã nguồn GitHub</w:t>
            </w:r>
          </w:p>
        </w:tc>
        <w:tc>
          <w:tcPr>
            <w:tcW w:w="2268" w:type="dxa"/>
          </w:tcPr>
          <w:p w14:paraId="456C5AE4">
            <w:pPr>
              <w:spacing w:line="276" w:lineRule="auto"/>
              <w:jc w:val="left"/>
            </w:pPr>
            <w:r>
              <w:rPr>
                <w:rFonts w:ascii="Times New Roman" w:hAnsi="Times New Roman"/>
                <w:b w:val="0"/>
                <w:sz w:val="20"/>
              </w:rPr>
              <w:t>Hoàn thành 100%</w:t>
            </w:r>
          </w:p>
        </w:tc>
        <w:tc>
          <w:tcPr>
            <w:tcW w:w="2268" w:type="dxa"/>
          </w:tcPr>
          <w:p w14:paraId="0785F4BA">
            <w:pPr>
              <w:spacing w:line="276" w:lineRule="auto"/>
              <w:jc w:val="left"/>
            </w:pPr>
            <w:r>
              <w:rPr>
                <w:rFonts w:ascii="Times New Roman" w:hAnsi="Times New Roman"/>
                <w:b w:val="0"/>
                <w:sz w:val="20"/>
              </w:rPr>
              <w:t>GitHub repo, commit C, A10, A11</w:t>
            </w:r>
          </w:p>
        </w:tc>
        <w:tc>
          <w:tcPr>
            <w:tcW w:w="2835" w:type="dxa"/>
          </w:tcPr>
          <w:p w14:paraId="29D9D08F">
            <w:pPr>
              <w:spacing w:line="276" w:lineRule="auto"/>
              <w:jc w:val="left"/>
            </w:pPr>
            <w:r>
              <w:rPr>
                <w:rFonts w:ascii="Times New Roman" w:hAnsi="Times New Roman"/>
                <w:b w:val="0"/>
                <w:sz w:val="20"/>
              </w:rPr>
              <w:t>Clone sạch chạy lại đạt</w:t>
            </w:r>
          </w:p>
        </w:tc>
      </w:tr>
    </w:tbl>
    <w:p w14:paraId="3EFB1F3D">
      <w:pPr>
        <w:pStyle w:val="169"/>
        <w:spacing w:before="0" w:line="240" w:lineRule="auto"/>
        <w:ind w:firstLine="0"/>
        <w:jc w:val="left"/>
      </w:pPr>
    </w:p>
    <w:p w14:paraId="42EA4D4A">
      <w:pPr>
        <w:pStyle w:val="2"/>
        <w:keepNext w:val="0"/>
        <w:spacing w:before="0" w:after="320"/>
      </w:pPr>
      <w:bookmarkStart w:id="63" w:name="_Toc13554"/>
      <w:r>
        <w:t>TÀI LIỆU THAM KHẢO</w:t>
      </w:r>
      <w:bookmarkEnd w:id="63"/>
    </w:p>
    <w:p w14:paraId="31A3D977">
      <w:pPr>
        <w:pStyle w:val="172"/>
        <w:spacing w:before="0" w:after="100" w:line="312" w:lineRule="auto"/>
        <w:ind w:firstLine="0"/>
        <w:jc w:val="left"/>
      </w:pPr>
      <w:r>
        <w:rPr>
          <w:rFonts w:ascii="Times New Roman" w:hAnsi="Times New Roman"/>
          <w:b w:val="0"/>
          <w:i w:val="0"/>
          <w:sz w:val="24"/>
        </w:rPr>
        <w:t>[1] Học viện Công nghệ Bưu chính Viễn thông, Giáo trình Cấu trúc dữ liệu và Giải thuật (INT1306), Chương 3: Giải thuật đệ quy và quay lui, Bài tập chương 3, câu 27: Bài toán mã đi tuần; trang in 86, trang PDF 98.</w:t>
      </w:r>
    </w:p>
    <w:p w14:paraId="75DA6BF1">
      <w:pPr>
        <w:pStyle w:val="172"/>
        <w:spacing w:before="0" w:after="100" w:line="312" w:lineRule="auto"/>
        <w:ind w:firstLine="0"/>
        <w:jc w:val="left"/>
      </w:pPr>
      <w:r>
        <w:rPr>
          <w:rFonts w:ascii="Times New Roman" w:hAnsi="Times New Roman"/>
          <w:b w:val="0"/>
          <w:i w:val="0"/>
          <w:sz w:val="24"/>
        </w:rPr>
        <w:t>[2] Giảng viên Hồ Nhựt Minh, Đồ án mẫu BFS môn Cấu trúc dữ liệu và giải thuật (INT13185), Học viện Công nghệ Bưu chính Viễn thông, HK1 năm học 2026–2027 (tham khảo phương pháp luận tổ chức đồ án và kiểm thử).</w:t>
      </w:r>
    </w:p>
    <w:p w14:paraId="576BE1DA">
      <w:pPr>
        <w:pStyle w:val="172"/>
        <w:spacing w:before="0" w:after="100" w:line="269" w:lineRule="auto"/>
        <w:ind w:firstLine="0"/>
        <w:jc w:val="left"/>
      </w:pPr>
    </w:p>
    <w:p w14:paraId="60C45836">
      <w:pPr>
        <w:sectPr>
          <w:footerReference r:id="rId6" w:type="default"/>
          <w:pgSz w:w="11906" w:h="16838"/>
          <w:pgMar w:top="1134" w:right="1134" w:bottom="1134" w:left="1701" w:header="567" w:footer="567" w:gutter="0"/>
          <w:pgNumType w:start="1"/>
          <w:cols w:space="720" w:num="1"/>
          <w:docGrid w:linePitch="360" w:charSpace="0"/>
        </w:sectPr>
      </w:pPr>
    </w:p>
    <w:p w14:paraId="6778FEA9">
      <w:pPr>
        <w:pStyle w:val="2"/>
        <w:keepNext w:val="0"/>
        <w:spacing w:before="0" w:after="320"/>
      </w:pPr>
      <w:bookmarkStart w:id="64" w:name="_Toc1739"/>
      <w:r>
        <w:t>PHỤ LỤC</w:t>
      </w:r>
      <w:bookmarkEnd w:id="64"/>
    </w:p>
    <w:p w14:paraId="27CE7A94">
      <w:pPr>
        <w:pStyle w:val="3"/>
      </w:pPr>
      <w:bookmarkStart w:id="65" w:name="_Toc7187"/>
      <w:r>
        <w:t>PHỤ LỤC A. Tổ chức mã và hướng dẫn chạy</w:t>
      </w:r>
      <w:bookmarkEnd w:id="65"/>
    </w:p>
    <w:p w14:paraId="374149CC">
      <w:pPr>
        <w:pStyle w:val="169"/>
        <w:spacing w:line="288" w:lineRule="auto"/>
      </w:pPr>
      <w:r>
        <w:rPr>
          <w:rFonts w:ascii="Times New Roman" w:hAnsi="Times New Roman"/>
          <w:b w:val="0"/>
          <w:i w:val="0"/>
          <w:sz w:val="22"/>
        </w:rPr>
        <w:t>Cấu trúc thư mục của kho lưu trữ cá nhân TuLeNhatLong:</w:t>
      </w:r>
      <w:r>
        <w:rPr>
          <w:rFonts w:ascii="Times New Roman" w:hAnsi="Times New Roman"/>
          <w:b w:val="0"/>
          <w:i w:val="0"/>
          <w:sz w:val="22"/>
        </w:rPr>
        <w:br w:type="textWrapping"/>
      </w:r>
      <w:r>
        <w:rPr>
          <w:rFonts w:ascii="Times New Roman" w:hAnsi="Times New Roman"/>
          <w:b w:val="0"/>
          <w:i w:val="0"/>
          <w:sz w:val="22"/>
        </w:rPr>
        <w:t>TuLeNhatLong/</w:t>
      </w:r>
      <w:r>
        <w:rPr>
          <w:rFonts w:ascii="Times New Roman" w:hAnsi="Times New Roman"/>
          <w:b w:val="0"/>
          <w:i w:val="0"/>
          <w:sz w:val="22"/>
        </w:rPr>
        <w:br w:type="textWrapping"/>
      </w:r>
      <w:r>
        <w:rPr>
          <w:rFonts w:ascii="Times New Roman" w:hAnsi="Times New Roman"/>
          <w:b w:val="0"/>
          <w:i w:val="0"/>
          <w:sz w:val="22"/>
        </w:rPr>
        <w:t>├── README.md               # Hướng dẫn thông tin đề tài, môi trường và lệnh chạy</w:t>
      </w:r>
      <w:r>
        <w:rPr>
          <w:rFonts w:ascii="Times New Roman" w:hAnsi="Times New Roman"/>
          <w:b w:val="0"/>
          <w:i w:val="0"/>
          <w:sz w:val="22"/>
        </w:rPr>
        <w:br w:type="textWrapping"/>
      </w:r>
      <w:r>
        <w:rPr>
          <w:rFonts w:ascii="Times New Roman" w:hAnsi="Times New Roman"/>
          <w:b w:val="0"/>
          <w:i w:val="0"/>
          <w:sz w:val="22"/>
        </w:rPr>
        <w:t>├── .gitignore              # Loại bỏ tệp tạm, cache Python</w:t>
      </w:r>
      <w:r>
        <w:rPr>
          <w:rFonts w:ascii="Times New Roman" w:hAnsi="Times New Roman"/>
          <w:b w:val="0"/>
          <w:i w:val="0"/>
          <w:sz w:val="22"/>
        </w:rPr>
        <w:br w:type="textWrapping"/>
      </w:r>
      <w:r>
        <w:rPr>
          <w:rFonts w:ascii="Times New Roman" w:hAnsi="Times New Roman"/>
          <w:b w:val="0"/>
          <w:i w:val="0"/>
          <w:sz w:val="22"/>
        </w:rPr>
        <w:t>├── demo.py                 # Kịch bản demo A01-A08 và chế độ nhập bàn phím (--nhap)</w:t>
      </w:r>
      <w:r>
        <w:rPr>
          <w:rFonts w:ascii="Times New Roman" w:hAnsi="Times New Roman"/>
          <w:b w:val="0"/>
          <w:i w:val="0"/>
          <w:sz w:val="22"/>
        </w:rPr>
        <w:br w:type="textWrapping"/>
      </w:r>
      <w:r>
        <w:rPr>
          <w:rFonts w:ascii="Times New Roman" w:hAnsi="Times New Roman"/>
          <w:b w:val="0"/>
          <w:i w:val="0"/>
          <w:sz w:val="22"/>
        </w:rPr>
        <w:t>├── src/</w:t>
      </w:r>
      <w:r>
        <w:rPr>
          <w:rFonts w:ascii="Times New Roman" w:hAnsi="Times New Roman"/>
          <w:b w:val="0"/>
          <w:i w:val="0"/>
          <w:sz w:val="22"/>
        </w:rPr>
        <w:br w:type="textWrapping"/>
      </w:r>
      <w:r>
        <w:rPr>
          <w:rFonts w:ascii="Times New Roman" w:hAnsi="Times New Roman"/>
          <w:b w:val="0"/>
          <w:i w:val="0"/>
          <w:sz w:val="22"/>
        </w:rPr>
        <w:t>│   └── DeTai.py            # Module giải thuật lõi: kiem_tra_dau_vao, thu_ma, kiem_tra_duong</w:t>
      </w:r>
      <w:r>
        <w:rPr>
          <w:rFonts w:ascii="Times New Roman" w:hAnsi="Times New Roman"/>
          <w:b w:val="0"/>
          <w:i w:val="0"/>
          <w:sz w:val="22"/>
        </w:rPr>
        <w:br w:type="textWrapping"/>
      </w:r>
      <w:r>
        <w:rPr>
          <w:rFonts w:ascii="Times New Roman" w:hAnsi="Times New Roman"/>
          <w:b w:val="0"/>
          <w:i w:val="0"/>
          <w:sz w:val="22"/>
        </w:rPr>
        <w:t>├── test/</w:t>
      </w:r>
      <w:r>
        <w:rPr>
          <w:rFonts w:ascii="Times New Roman" w:hAnsi="Times New Roman"/>
          <w:b w:val="0"/>
          <w:i w:val="0"/>
          <w:sz w:val="22"/>
        </w:rPr>
        <w:br w:type="textWrapping"/>
      </w:r>
      <w:r>
        <w:rPr>
          <w:rFonts w:ascii="Times New Roman" w:hAnsi="Times New Roman"/>
          <w:b w:val="0"/>
          <w:i w:val="0"/>
          <w:sz w:val="22"/>
        </w:rPr>
        <w:t>│   └── runtests.py         # Bộ kiểm thử tự động 20 ca kiểm độc lập, 35 assert PASS</w:t>
      </w:r>
      <w:r>
        <w:rPr>
          <w:rFonts w:ascii="Times New Roman" w:hAnsi="Times New Roman"/>
          <w:b w:val="0"/>
          <w:i w:val="0"/>
          <w:sz w:val="22"/>
        </w:rPr>
        <w:br w:type="textWrapping"/>
      </w:r>
      <w:r>
        <w:rPr>
          <w:rFonts w:ascii="Times New Roman" w:hAnsi="Times New Roman"/>
          <w:b w:val="0"/>
          <w:i w:val="0"/>
          <w:sz w:val="22"/>
        </w:rPr>
        <w:t>├── scripts/</w:t>
      </w:r>
      <w:r>
        <w:rPr>
          <w:rFonts w:ascii="Times New Roman" w:hAnsi="Times New Roman"/>
          <w:b w:val="0"/>
          <w:i w:val="0"/>
          <w:sz w:val="22"/>
        </w:rPr>
        <w:br w:type="textWrapping"/>
      </w:r>
      <w:r>
        <w:rPr>
          <w:rFonts w:ascii="Times New Roman" w:hAnsi="Times New Roman"/>
          <w:b w:val="0"/>
          <w:i w:val="0"/>
          <w:sz w:val="22"/>
        </w:rPr>
        <w:t>│   ├── trace.py            # In bảng lần vết chi tiết cho ca nhỏ n=2</w:t>
      </w:r>
      <w:r>
        <w:rPr>
          <w:rFonts w:ascii="Times New Roman" w:hAnsi="Times New Roman"/>
          <w:b w:val="0"/>
          <w:i w:val="0"/>
          <w:sz w:val="22"/>
        </w:rPr>
        <w:br w:type="textWrapping"/>
      </w:r>
      <w:r>
        <w:rPr>
          <w:rFonts w:ascii="Times New Roman" w:hAnsi="Times New Roman"/>
          <w:b w:val="0"/>
          <w:i w:val="0"/>
          <w:sz w:val="22"/>
        </w:rPr>
        <w:t>│   ├── khao_sat.py         # Khảo sát số nút duyệt trên 3 cấu hình Q1, Q2, Q3</w:t>
      </w:r>
      <w:r>
        <w:rPr>
          <w:rFonts w:ascii="Times New Roman" w:hAnsi="Times New Roman"/>
          <w:b w:val="0"/>
          <w:i w:val="0"/>
          <w:sz w:val="22"/>
        </w:rPr>
        <w:br w:type="textWrapping"/>
      </w:r>
      <w:r>
        <w:rPr>
          <w:rFonts w:ascii="Times New Roman" w:hAnsi="Times New Roman"/>
          <w:b w:val="0"/>
          <w:i w:val="0"/>
          <w:sz w:val="22"/>
        </w:rPr>
        <w:t>│   └── tao_anh.py          # Dựng toàn bộ 11 ảnh bằng chứng A01-A11 từ log thực chạy</w:t>
      </w:r>
      <w:r>
        <w:rPr>
          <w:rFonts w:ascii="Times New Roman" w:hAnsi="Times New Roman"/>
          <w:b w:val="0"/>
          <w:i w:val="0"/>
          <w:sz w:val="22"/>
        </w:rPr>
        <w:br w:type="textWrapping"/>
      </w:r>
      <w:r>
        <w:rPr>
          <w:rFonts w:ascii="Times New Roman" w:hAnsi="Times New Roman"/>
          <w:b w:val="0"/>
          <w:i w:val="0"/>
          <w:sz w:val="22"/>
        </w:rPr>
        <w:t>└── docs/</w:t>
      </w:r>
      <w:r>
        <w:rPr>
          <w:rFonts w:ascii="Times New Roman" w:hAnsi="Times New Roman"/>
          <w:b w:val="0"/>
          <w:i w:val="0"/>
          <w:sz w:val="22"/>
        </w:rPr>
        <w:br w:type="textWrapping"/>
      </w:r>
      <w:r>
        <w:rPr>
          <w:rFonts w:ascii="Times New Roman" w:hAnsi="Times New Roman"/>
          <w:b w:val="0"/>
          <w:i w:val="0"/>
          <w:sz w:val="22"/>
        </w:rPr>
        <w:t xml:space="preserve">    ├── anh_ket_qua/        # Thư mục chứa 11 tệp ảnh bằng chứng PNG (A01 - A11)</w:t>
      </w:r>
      <w:r>
        <w:rPr>
          <w:rFonts w:ascii="Times New Roman" w:hAnsi="Times New Roman"/>
          <w:b w:val="0"/>
          <w:i w:val="0"/>
          <w:sz w:val="22"/>
        </w:rPr>
        <w:br w:type="textWrapping"/>
      </w:r>
      <w:r>
        <w:rPr>
          <w:rFonts w:ascii="Times New Roman" w:hAnsi="Times New Roman"/>
          <w:b w:val="0"/>
          <w:i w:val="0"/>
          <w:sz w:val="22"/>
        </w:rPr>
        <w:t xml:space="preserve">    └── logs/               # Nhật ký kết xuất stdout thực tế của các script</w:t>
      </w:r>
      <w:r>
        <w:rPr>
          <w:rFonts w:ascii="Times New Roman" w:hAnsi="Times New Roman"/>
          <w:b w:val="0"/>
          <w:i w:val="0"/>
          <w:sz w:val="22"/>
        </w:rPr>
        <w:br w:type="textWrapping"/>
      </w:r>
      <w:r>
        <w:rPr>
          <w:rFonts w:ascii="Times New Roman" w:hAnsi="Times New Roman"/>
          <w:b w:val="0"/>
          <w:i w:val="0"/>
          <w:sz w:val="22"/>
        </w:rPr>
        <w:br w:type="textWrapping"/>
      </w:r>
      <w:r>
        <w:rPr>
          <w:rFonts w:ascii="Times New Roman" w:hAnsi="Times New Roman"/>
          <w:b w:val="0"/>
          <w:i w:val="0"/>
          <w:sz w:val="22"/>
        </w:rPr>
        <w:t>Bốn lệnh thực thi cơ bản:</w:t>
      </w:r>
      <w:r>
        <w:rPr>
          <w:rFonts w:ascii="Times New Roman" w:hAnsi="Times New Roman"/>
          <w:b w:val="0"/>
          <w:i w:val="0"/>
          <w:sz w:val="22"/>
        </w:rPr>
        <w:br w:type="textWrapping"/>
      </w:r>
      <w:r>
        <w:rPr>
          <w:rFonts w:ascii="Times New Roman" w:hAnsi="Times New Roman"/>
          <w:b w:val="0"/>
          <w:i w:val="0"/>
          <w:sz w:val="22"/>
        </w:rPr>
        <w:t>1. Chạy ca ví dụ 1: python demo.py --ca=1</w:t>
      </w:r>
      <w:r>
        <w:rPr>
          <w:rFonts w:ascii="Times New Roman" w:hAnsi="Times New Roman"/>
          <w:b w:val="0"/>
          <w:i w:val="0"/>
          <w:sz w:val="22"/>
        </w:rPr>
        <w:br w:type="textWrapping"/>
      </w:r>
      <w:r>
        <w:rPr>
          <w:rFonts w:ascii="Times New Roman" w:hAnsi="Times New Roman"/>
          <w:b w:val="0"/>
          <w:i w:val="0"/>
          <w:sz w:val="22"/>
        </w:rPr>
        <w:t>2. Chạy ca ví dụ 2: python demo.py --ca=2</w:t>
      </w:r>
      <w:r>
        <w:rPr>
          <w:rFonts w:ascii="Times New Roman" w:hAnsi="Times New Roman"/>
          <w:b w:val="0"/>
          <w:i w:val="0"/>
          <w:sz w:val="22"/>
        </w:rPr>
        <w:br w:type="textWrapping"/>
      </w:r>
      <w:r>
        <w:rPr>
          <w:rFonts w:ascii="Times New Roman" w:hAnsi="Times New Roman"/>
          <w:b w:val="0"/>
          <w:i w:val="0"/>
          <w:sz w:val="22"/>
        </w:rPr>
        <w:t>3. Chạy chế độ nhập bàn phím: python demo.py --nhap</w:t>
      </w:r>
      <w:r>
        <w:rPr>
          <w:rFonts w:ascii="Times New Roman" w:hAnsi="Times New Roman"/>
          <w:b w:val="0"/>
          <w:i w:val="0"/>
          <w:sz w:val="22"/>
        </w:rPr>
        <w:br w:type="textWrapping"/>
      </w:r>
      <w:r>
        <w:rPr>
          <w:rFonts w:ascii="Times New Roman" w:hAnsi="Times New Roman"/>
          <w:b w:val="0"/>
          <w:i w:val="0"/>
          <w:sz w:val="22"/>
        </w:rPr>
        <w:t>4. Chạy toàn bộ bộ kiểm thử tự động: python test/runtests.py</w:t>
      </w:r>
    </w:p>
    <w:p w14:paraId="5EB8DC44">
      <w:pPr>
        <w:pStyle w:val="173"/>
        <w:spacing w:line="252" w:lineRule="auto"/>
      </w:pPr>
      <w:sdt>
        <w:sdtPr>
          <w:alias w:val="CAY THU MUC MA NGUON"/>
          <w:tag w:val="SV_0354"/>
          <w:id w:val="700354"/>
          <w:text w:multiLine="1"/>
        </w:sdtPr>
        <w:sdtContent>
          <w:r>
            <w:t>[CAY THU MUC MA NGUON]</w:t>
          </w:r>
        </w:sdtContent>
      </w:sdt>
    </w:p>
    <w:p w14:paraId="74E70FA4">
      <w:pPr>
        <w:pStyle w:val="173"/>
        <w:spacing w:line="252" w:lineRule="auto"/>
      </w:pPr>
      <w:sdt>
        <w:sdtPr>
          <w:alias w:val="LENH CHAY VI DU 1"/>
          <w:tag w:val="SV_0355"/>
          <w:id w:val="700355"/>
          <w:text w:multiLine="1"/>
        </w:sdtPr>
        <w:sdtContent>
          <w:r>
            <w:t>[LENH CHAY VI DU 1]</w:t>
          </w:r>
        </w:sdtContent>
      </w:sdt>
    </w:p>
    <w:p w14:paraId="5F4FF8D8">
      <w:pPr>
        <w:pStyle w:val="173"/>
        <w:spacing w:line="252" w:lineRule="auto"/>
      </w:pPr>
      <w:sdt>
        <w:sdtPr>
          <w:alias w:val="LENH CHAY VI DU 2"/>
          <w:tag w:val="SV_0356"/>
          <w:id w:val="700356"/>
          <w:text w:multiLine="1"/>
        </w:sdtPr>
        <w:sdtContent>
          <w:r>
            <w:t>[LENH CHAY VI DU 2]</w:t>
          </w:r>
        </w:sdtContent>
      </w:sdt>
    </w:p>
    <w:p w14:paraId="1A0A5076">
      <w:pPr>
        <w:pStyle w:val="173"/>
        <w:spacing w:line="252" w:lineRule="auto"/>
      </w:pPr>
      <w:sdt>
        <w:sdtPr>
          <w:alias w:val="LENH NHAP DU LIEU MOI"/>
          <w:tag w:val="SV_0357"/>
          <w:id w:val="700357"/>
          <w:text w:multiLine="1"/>
        </w:sdtPr>
        <w:sdtContent>
          <w:r>
            <w:t>[LENH NHAP DU LIEU MOI]</w:t>
          </w:r>
        </w:sdtContent>
      </w:sdt>
    </w:p>
    <w:p w14:paraId="18BD781D">
      <w:pPr>
        <w:pStyle w:val="173"/>
        <w:spacing w:line="252" w:lineRule="auto"/>
      </w:pPr>
      <w:sdt>
        <w:sdtPr>
          <w:alias w:val="LENH CHAY BO KIEM THU"/>
          <w:tag w:val="SV_0358"/>
          <w:id w:val="700358"/>
          <w:text w:multiLine="1"/>
        </w:sdtPr>
        <w:sdtContent>
          <w:r>
            <w:t>[LENH CHAY BO KIEM THU]</w:t>
          </w:r>
        </w:sdtContent>
      </w:sdt>
    </w:p>
    <w:p w14:paraId="37B5C1AF">
      <w:pPr>
        <w:pStyle w:val="3"/>
        <w:pageBreakBefore/>
      </w:pPr>
      <w:bookmarkStart w:id="66" w:name="_Toc23729"/>
      <w:r>
        <w:t>PHỤ LỤC B. Danh mục bằng chứng</w:t>
      </w:r>
      <w:bookmarkEnd w:id="66"/>
    </w:p>
    <w:p w14:paraId="52D4258C">
      <w:pPr>
        <w:pStyle w:val="169"/>
      </w:pPr>
      <w:r>
        <w:t>Liệt kê A01–A11, mã ca, đường dẫn ảnh/log và commit. Dẫn log đầy đủ cho ca có output dài; ảnh trong thân vẫn phải đọc được.</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134"/>
        <w:gridCol w:w="2268"/>
        <w:gridCol w:w="5669"/>
      </w:tblGrid>
      <w:tr w14:paraId="10307E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134" w:type="dxa"/>
            <w:shd w:val="clear" w:color="auto" w:fill="E8EBEF"/>
            <w:vAlign w:val="center"/>
          </w:tcPr>
          <w:p w14:paraId="2FB156EF">
            <w:pPr>
              <w:spacing w:after="40" w:line="252" w:lineRule="auto"/>
              <w:jc w:val="center"/>
            </w:pPr>
            <w:r>
              <w:rPr>
                <w:b/>
                <w:sz w:val="23"/>
              </w:rPr>
              <w:t>Mã ảnh</w:t>
            </w:r>
          </w:p>
        </w:tc>
        <w:tc>
          <w:tcPr>
            <w:tcW w:w="2268" w:type="dxa"/>
            <w:shd w:val="clear" w:color="auto" w:fill="E8EBEF"/>
            <w:vAlign w:val="center"/>
          </w:tcPr>
          <w:p w14:paraId="4160D7F4">
            <w:pPr>
              <w:spacing w:after="40" w:line="252" w:lineRule="auto"/>
            </w:pPr>
            <w:r>
              <w:rPr>
                <w:b/>
                <w:sz w:val="23"/>
              </w:rPr>
              <w:t>Ca hoặc đối tượng</w:t>
            </w:r>
          </w:p>
        </w:tc>
        <w:tc>
          <w:tcPr>
            <w:tcW w:w="5669" w:type="dxa"/>
            <w:shd w:val="clear" w:color="auto" w:fill="E8EBEF"/>
            <w:vAlign w:val="center"/>
          </w:tcPr>
          <w:p w14:paraId="3B499045">
            <w:pPr>
              <w:spacing w:after="40" w:line="252" w:lineRule="auto"/>
            </w:pPr>
            <w:r>
              <w:rPr>
                <w:b/>
                <w:sz w:val="23"/>
              </w:rPr>
              <w:t>Tệp ảnh log và SHA</w:t>
            </w:r>
          </w:p>
        </w:tc>
      </w:tr>
      <w:tr w14:paraId="6C927E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0A9DAFB7">
            <w:pPr>
              <w:spacing w:line="276" w:lineRule="auto"/>
              <w:jc w:val="left"/>
            </w:pPr>
            <w:r>
              <w:rPr>
                <w:rFonts w:ascii="Times New Roman" w:hAnsi="Times New Roman"/>
                <w:b w:val="0"/>
                <w:sz w:val="20"/>
              </w:rPr>
              <w:t>A01</w:t>
            </w:r>
          </w:p>
        </w:tc>
        <w:tc>
          <w:tcPr>
            <w:tcW w:w="2268" w:type="dxa"/>
            <w:vAlign w:val="center"/>
          </w:tcPr>
          <w:p w14:paraId="7ACC8174">
            <w:pPr>
              <w:spacing w:line="276" w:lineRule="auto"/>
              <w:jc w:val="left"/>
            </w:pPr>
            <w:r>
              <w:rPr>
                <w:rFonts w:ascii="Times New Roman" w:hAnsi="Times New Roman"/>
                <w:b w:val="0"/>
                <w:sz w:val="20"/>
              </w:rPr>
              <w:t>VD01: Ví dụ 1 (n=1)</w:t>
            </w:r>
          </w:p>
        </w:tc>
        <w:tc>
          <w:tcPr>
            <w:tcW w:w="5669" w:type="dxa"/>
            <w:vAlign w:val="center"/>
          </w:tcPr>
          <w:p w14:paraId="439D9402">
            <w:pPr>
              <w:spacing w:line="276" w:lineRule="auto"/>
              <w:jc w:val="left"/>
            </w:pPr>
            <w:r>
              <w:rPr>
                <w:rFonts w:ascii="Times New Roman" w:hAnsi="Times New Roman"/>
                <w:b w:val="0"/>
                <w:sz w:val="20"/>
              </w:rPr>
              <w:t>01_vi_du_1.png / 2c4f80e</w:t>
            </w:r>
          </w:p>
        </w:tc>
      </w:tr>
      <w:tr w14:paraId="1DB7F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67D86B4D">
            <w:pPr>
              <w:spacing w:line="276" w:lineRule="auto"/>
              <w:jc w:val="left"/>
            </w:pPr>
            <w:r>
              <w:rPr>
                <w:rFonts w:ascii="Times New Roman" w:hAnsi="Times New Roman"/>
                <w:b w:val="0"/>
                <w:sz w:val="20"/>
              </w:rPr>
              <w:t>A02</w:t>
            </w:r>
          </w:p>
        </w:tc>
        <w:tc>
          <w:tcPr>
            <w:tcW w:w="2268" w:type="dxa"/>
            <w:vAlign w:val="center"/>
          </w:tcPr>
          <w:p w14:paraId="467F4471">
            <w:pPr>
              <w:spacing w:line="276" w:lineRule="auto"/>
              <w:jc w:val="left"/>
            </w:pPr>
            <w:r>
              <w:rPr>
                <w:rFonts w:ascii="Times New Roman" w:hAnsi="Times New Roman"/>
                <w:b w:val="0"/>
                <w:sz w:val="20"/>
              </w:rPr>
              <w:t>VD02: Ví dụ 2 (n=3)</w:t>
            </w:r>
          </w:p>
        </w:tc>
        <w:tc>
          <w:tcPr>
            <w:tcW w:w="5669" w:type="dxa"/>
            <w:vAlign w:val="center"/>
          </w:tcPr>
          <w:p w14:paraId="12A74992">
            <w:pPr>
              <w:spacing w:line="276" w:lineRule="auto"/>
              <w:jc w:val="left"/>
            </w:pPr>
            <w:r>
              <w:rPr>
                <w:rFonts w:ascii="Times New Roman" w:hAnsi="Times New Roman"/>
                <w:b w:val="0"/>
                <w:sz w:val="20"/>
              </w:rPr>
              <w:t>02_vi_du_2.png / 2c4f80e</w:t>
            </w:r>
          </w:p>
        </w:tc>
      </w:tr>
      <w:tr w14:paraId="6D1FD9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62C25CC0">
            <w:pPr>
              <w:spacing w:line="276" w:lineRule="auto"/>
              <w:jc w:val="left"/>
            </w:pPr>
            <w:r>
              <w:rPr>
                <w:rFonts w:ascii="Times New Roman" w:hAnsi="Times New Roman"/>
                <w:b w:val="0"/>
                <w:sz w:val="20"/>
              </w:rPr>
              <w:t>A03</w:t>
            </w:r>
          </w:p>
        </w:tc>
        <w:tc>
          <w:tcPr>
            <w:tcW w:w="2268" w:type="dxa"/>
            <w:vAlign w:val="center"/>
          </w:tcPr>
          <w:p w14:paraId="08575BE7">
            <w:pPr>
              <w:spacing w:line="276" w:lineRule="auto"/>
              <w:jc w:val="left"/>
            </w:pPr>
            <w:r>
              <w:rPr>
                <w:rFonts w:ascii="Times New Roman" w:hAnsi="Times New Roman"/>
                <w:b w:val="0"/>
                <w:sz w:val="20"/>
              </w:rPr>
              <w:t>TK01: Tự thiết kế 1 (ô lặp)</w:t>
            </w:r>
          </w:p>
        </w:tc>
        <w:tc>
          <w:tcPr>
            <w:tcW w:w="5669" w:type="dxa"/>
            <w:vAlign w:val="center"/>
          </w:tcPr>
          <w:p w14:paraId="3A154258">
            <w:pPr>
              <w:spacing w:line="276" w:lineRule="auto"/>
              <w:jc w:val="left"/>
            </w:pPr>
            <w:r>
              <w:rPr>
                <w:rFonts w:ascii="Times New Roman" w:hAnsi="Times New Roman"/>
                <w:b w:val="0"/>
                <w:sz w:val="20"/>
              </w:rPr>
              <w:t>03_tu_thiet_ke_1.png / 2c4f80e</w:t>
            </w:r>
          </w:p>
        </w:tc>
      </w:tr>
      <w:tr w14:paraId="48EC0F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15FBD45E">
            <w:pPr>
              <w:spacing w:line="276" w:lineRule="auto"/>
              <w:jc w:val="left"/>
            </w:pPr>
            <w:r>
              <w:rPr>
                <w:rFonts w:ascii="Times New Roman" w:hAnsi="Times New Roman"/>
                <w:b w:val="0"/>
                <w:sz w:val="20"/>
              </w:rPr>
              <w:t>A04</w:t>
            </w:r>
          </w:p>
        </w:tc>
        <w:tc>
          <w:tcPr>
            <w:tcW w:w="2268" w:type="dxa"/>
            <w:vAlign w:val="center"/>
          </w:tcPr>
          <w:p w14:paraId="324DF5A5">
            <w:pPr>
              <w:spacing w:line="276" w:lineRule="auto"/>
              <w:jc w:val="left"/>
            </w:pPr>
            <w:r>
              <w:rPr>
                <w:rFonts w:ascii="Times New Roman" w:hAnsi="Times New Roman"/>
                <w:b w:val="0"/>
                <w:sz w:val="20"/>
              </w:rPr>
              <w:t>TK02: Tự thiết kế 2 (nước sai)</w:t>
            </w:r>
          </w:p>
        </w:tc>
        <w:tc>
          <w:tcPr>
            <w:tcW w:w="5669" w:type="dxa"/>
            <w:vAlign w:val="center"/>
          </w:tcPr>
          <w:p w14:paraId="30E00AA1">
            <w:pPr>
              <w:spacing w:line="276" w:lineRule="auto"/>
              <w:jc w:val="left"/>
            </w:pPr>
            <w:r>
              <w:rPr>
                <w:rFonts w:ascii="Times New Roman" w:hAnsi="Times New Roman"/>
                <w:b w:val="0"/>
                <w:sz w:val="20"/>
              </w:rPr>
              <w:t>04_tu_thiet_ke_2.png / 2c4f80e</w:t>
            </w:r>
          </w:p>
        </w:tc>
      </w:tr>
      <w:tr w14:paraId="001E61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572BFAB1">
            <w:pPr>
              <w:spacing w:line="276" w:lineRule="auto"/>
              <w:jc w:val="left"/>
            </w:pPr>
            <w:r>
              <w:rPr>
                <w:rFonts w:ascii="Times New Roman" w:hAnsi="Times New Roman"/>
                <w:b w:val="0"/>
                <w:sz w:val="20"/>
              </w:rPr>
              <w:t>A05</w:t>
            </w:r>
          </w:p>
        </w:tc>
        <w:tc>
          <w:tcPr>
            <w:tcW w:w="2268" w:type="dxa"/>
            <w:vAlign w:val="center"/>
          </w:tcPr>
          <w:p w14:paraId="509427EC">
            <w:pPr>
              <w:spacing w:line="276" w:lineRule="auto"/>
              <w:jc w:val="left"/>
            </w:pPr>
            <w:r>
              <w:rPr>
                <w:rFonts w:ascii="Times New Roman" w:hAnsi="Times New Roman"/>
                <w:b w:val="0"/>
                <w:sz w:val="20"/>
              </w:rPr>
              <w:t>BIEN01: Biên dưới (n=1)</w:t>
            </w:r>
          </w:p>
        </w:tc>
        <w:tc>
          <w:tcPr>
            <w:tcW w:w="5669" w:type="dxa"/>
            <w:vAlign w:val="center"/>
          </w:tcPr>
          <w:p w14:paraId="786C1958">
            <w:pPr>
              <w:spacing w:line="276" w:lineRule="auto"/>
              <w:jc w:val="left"/>
            </w:pPr>
            <w:r>
              <w:rPr>
                <w:rFonts w:ascii="Times New Roman" w:hAnsi="Times New Roman"/>
                <w:b w:val="0"/>
                <w:sz w:val="20"/>
              </w:rPr>
              <w:t>05_bien_1.png / 2c4f80e</w:t>
            </w:r>
          </w:p>
        </w:tc>
      </w:tr>
      <w:tr w14:paraId="7B0FEF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11CAB651">
            <w:pPr>
              <w:spacing w:line="276" w:lineRule="auto"/>
              <w:jc w:val="left"/>
            </w:pPr>
            <w:r>
              <w:rPr>
                <w:rFonts w:ascii="Times New Roman" w:hAnsi="Times New Roman"/>
                <w:b w:val="0"/>
                <w:sz w:val="20"/>
              </w:rPr>
              <w:t>A06</w:t>
            </w:r>
          </w:p>
        </w:tc>
        <w:tc>
          <w:tcPr>
            <w:tcW w:w="2268" w:type="dxa"/>
            <w:vAlign w:val="center"/>
          </w:tcPr>
          <w:p w14:paraId="29CE1AB2">
            <w:pPr>
              <w:spacing w:line="276" w:lineRule="auto"/>
              <w:jc w:val="left"/>
            </w:pPr>
            <w:r>
              <w:rPr>
                <w:rFonts w:ascii="Times New Roman" w:hAnsi="Times New Roman"/>
                <w:b w:val="0"/>
                <w:sz w:val="20"/>
              </w:rPr>
              <w:t>BIEN02: Biên nhỏ (n=2 vô nghiệm)</w:t>
            </w:r>
          </w:p>
        </w:tc>
        <w:tc>
          <w:tcPr>
            <w:tcW w:w="5669" w:type="dxa"/>
            <w:vAlign w:val="center"/>
          </w:tcPr>
          <w:p w14:paraId="04F1BE85">
            <w:pPr>
              <w:spacing w:line="276" w:lineRule="auto"/>
              <w:jc w:val="left"/>
            </w:pPr>
            <w:r>
              <w:rPr>
                <w:rFonts w:ascii="Times New Roman" w:hAnsi="Times New Roman"/>
                <w:b w:val="0"/>
                <w:sz w:val="20"/>
              </w:rPr>
              <w:t>06_bien_2.png / 2c4f80e</w:t>
            </w:r>
          </w:p>
        </w:tc>
      </w:tr>
      <w:tr w14:paraId="693DAA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10B5365C">
            <w:pPr>
              <w:spacing w:line="276" w:lineRule="auto"/>
              <w:jc w:val="left"/>
            </w:pPr>
            <w:r>
              <w:rPr>
                <w:rFonts w:ascii="Times New Roman" w:hAnsi="Times New Roman"/>
                <w:b w:val="0"/>
                <w:sz w:val="20"/>
              </w:rPr>
              <w:t>A07</w:t>
            </w:r>
          </w:p>
        </w:tc>
        <w:tc>
          <w:tcPr>
            <w:tcW w:w="2268" w:type="dxa"/>
            <w:vAlign w:val="center"/>
          </w:tcPr>
          <w:p w14:paraId="0787B451">
            <w:pPr>
              <w:spacing w:line="276" w:lineRule="auto"/>
              <w:jc w:val="left"/>
            </w:pPr>
            <w:r>
              <w:rPr>
                <w:rFonts w:ascii="Times New Roman" w:hAnsi="Times New Roman"/>
                <w:b w:val="0"/>
                <w:sz w:val="20"/>
              </w:rPr>
              <w:t>BIEN03: Sai điểm đầu khác (1,1)</w:t>
            </w:r>
          </w:p>
        </w:tc>
        <w:tc>
          <w:tcPr>
            <w:tcW w:w="5669" w:type="dxa"/>
            <w:vAlign w:val="center"/>
          </w:tcPr>
          <w:p w14:paraId="7987EDE5">
            <w:pPr>
              <w:spacing w:line="276" w:lineRule="auto"/>
              <w:jc w:val="left"/>
            </w:pPr>
            <w:r>
              <w:rPr>
                <w:rFonts w:ascii="Times New Roman" w:hAnsi="Times New Roman"/>
                <w:b w:val="0"/>
                <w:sz w:val="20"/>
              </w:rPr>
              <w:t>07_bien_3.png / 2c4f80e</w:t>
            </w:r>
          </w:p>
        </w:tc>
      </w:tr>
      <w:tr w14:paraId="049571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3861F499">
            <w:pPr>
              <w:spacing w:line="276" w:lineRule="auto"/>
              <w:jc w:val="left"/>
            </w:pPr>
            <w:r>
              <w:rPr>
                <w:rFonts w:ascii="Times New Roman" w:hAnsi="Times New Roman"/>
                <w:b w:val="0"/>
                <w:sz w:val="20"/>
              </w:rPr>
              <w:t>A08</w:t>
            </w:r>
          </w:p>
        </w:tc>
        <w:tc>
          <w:tcPr>
            <w:tcW w:w="2268" w:type="dxa"/>
            <w:vAlign w:val="center"/>
          </w:tcPr>
          <w:p w14:paraId="7CBFBA94">
            <w:pPr>
              <w:spacing w:line="276" w:lineRule="auto"/>
              <w:jc w:val="left"/>
            </w:pPr>
            <w:r>
              <w:rPr>
                <w:rFonts w:ascii="Times New Roman" w:hAnsi="Times New Roman"/>
                <w:b w:val="0"/>
                <w:sz w:val="20"/>
              </w:rPr>
              <w:t>LOI01: Input không hợp lệ (n=0)</w:t>
            </w:r>
          </w:p>
        </w:tc>
        <w:tc>
          <w:tcPr>
            <w:tcW w:w="5669" w:type="dxa"/>
            <w:vAlign w:val="center"/>
          </w:tcPr>
          <w:p w14:paraId="03145566">
            <w:pPr>
              <w:spacing w:line="276" w:lineRule="auto"/>
              <w:jc w:val="left"/>
            </w:pPr>
            <w:r>
              <w:rPr>
                <w:rFonts w:ascii="Times New Roman" w:hAnsi="Times New Roman"/>
                <w:b w:val="0"/>
                <w:sz w:val="20"/>
              </w:rPr>
              <w:t>08_input_khong_hop_le.png / 2c4f80e</w:t>
            </w:r>
          </w:p>
        </w:tc>
      </w:tr>
      <w:tr w14:paraId="16EFE4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1FF08838">
            <w:pPr>
              <w:spacing w:line="276" w:lineRule="auto"/>
              <w:jc w:val="left"/>
            </w:pPr>
            <w:r>
              <w:rPr>
                <w:rFonts w:ascii="Times New Roman" w:hAnsi="Times New Roman"/>
                <w:b w:val="0"/>
                <w:sz w:val="20"/>
              </w:rPr>
              <w:t>A09</w:t>
            </w:r>
          </w:p>
        </w:tc>
        <w:tc>
          <w:tcPr>
            <w:tcW w:w="2268" w:type="dxa"/>
            <w:vAlign w:val="center"/>
          </w:tcPr>
          <w:p w14:paraId="66FE7560">
            <w:pPr>
              <w:spacing w:line="276" w:lineRule="auto"/>
              <w:jc w:val="left"/>
            </w:pPr>
            <w:r>
              <w:rPr>
                <w:rFonts w:ascii="Times New Roman" w:hAnsi="Times New Roman"/>
                <w:b w:val="0"/>
                <w:sz w:val="20"/>
              </w:rPr>
              <w:t>TEST_ALL: Toàn bộ kiểm thử 20 ca</w:t>
            </w:r>
          </w:p>
        </w:tc>
        <w:tc>
          <w:tcPr>
            <w:tcW w:w="5669" w:type="dxa"/>
            <w:vAlign w:val="center"/>
          </w:tcPr>
          <w:p w14:paraId="68F40FAA">
            <w:pPr>
              <w:spacing w:line="276" w:lineRule="auto"/>
              <w:jc w:val="left"/>
            </w:pPr>
            <w:r>
              <w:rPr>
                <w:rFonts w:ascii="Times New Roman" w:hAnsi="Times New Roman"/>
                <w:b w:val="0"/>
                <w:sz w:val="20"/>
              </w:rPr>
              <w:t>09_tong_ket_kiem_thu.png / 2c4f80e</w:t>
            </w:r>
          </w:p>
        </w:tc>
      </w:tr>
      <w:tr w14:paraId="211AAC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75913107">
            <w:pPr>
              <w:spacing w:line="276" w:lineRule="auto"/>
              <w:jc w:val="left"/>
            </w:pPr>
            <w:r>
              <w:rPr>
                <w:rFonts w:ascii="Times New Roman" w:hAnsi="Times New Roman"/>
                <w:b w:val="0"/>
                <w:sz w:val="20"/>
              </w:rPr>
              <w:t>A10</w:t>
            </w:r>
          </w:p>
        </w:tc>
        <w:tc>
          <w:tcPr>
            <w:tcW w:w="2268" w:type="dxa"/>
            <w:vAlign w:val="center"/>
          </w:tcPr>
          <w:p w14:paraId="4564B9B2">
            <w:pPr>
              <w:spacing w:line="276" w:lineRule="auto"/>
              <w:jc w:val="left"/>
            </w:pPr>
            <w:r>
              <w:rPr>
                <w:rFonts w:ascii="Times New Roman" w:hAnsi="Times New Roman"/>
                <w:b w:val="0"/>
                <w:sz w:val="20"/>
              </w:rPr>
              <w:t>CLONE: Clone sạch và chạy lại</w:t>
            </w:r>
          </w:p>
        </w:tc>
        <w:tc>
          <w:tcPr>
            <w:tcW w:w="5669" w:type="dxa"/>
            <w:vAlign w:val="center"/>
          </w:tcPr>
          <w:p w14:paraId="1E6D1695">
            <w:pPr>
              <w:spacing w:line="276" w:lineRule="auto"/>
              <w:jc w:val="left"/>
            </w:pPr>
            <w:r>
              <w:rPr>
                <w:rFonts w:ascii="Times New Roman" w:hAnsi="Times New Roman"/>
                <w:b w:val="0"/>
                <w:sz w:val="20"/>
              </w:rPr>
              <w:t>10_clone_sach_chay_lai.png / 2c4f80e</w:t>
            </w:r>
          </w:p>
        </w:tc>
      </w:tr>
      <w:tr w14:paraId="7BA464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9DEDE03">
            <w:pPr>
              <w:spacing w:line="276" w:lineRule="auto"/>
              <w:jc w:val="left"/>
            </w:pPr>
            <w:r>
              <w:rPr>
                <w:rFonts w:ascii="Times New Roman" w:hAnsi="Times New Roman"/>
                <w:b w:val="0"/>
                <w:sz w:val="20"/>
              </w:rPr>
              <w:t>A11</w:t>
            </w:r>
          </w:p>
        </w:tc>
        <w:tc>
          <w:tcPr>
            <w:tcW w:w="2268" w:type="dxa"/>
            <w:vAlign w:val="center"/>
          </w:tcPr>
          <w:p w14:paraId="08325361">
            <w:pPr>
              <w:spacing w:line="276" w:lineRule="auto"/>
              <w:jc w:val="left"/>
            </w:pPr>
            <w:r>
              <w:rPr>
                <w:rFonts w:ascii="Times New Roman" w:hAnsi="Times New Roman"/>
                <w:b w:val="0"/>
                <w:sz w:val="20"/>
              </w:rPr>
              <w:t>GITHUB: Kho GitHub và commit C</w:t>
            </w:r>
          </w:p>
        </w:tc>
        <w:tc>
          <w:tcPr>
            <w:tcW w:w="5669" w:type="dxa"/>
            <w:vAlign w:val="center"/>
          </w:tcPr>
          <w:p w14:paraId="74F49378">
            <w:pPr>
              <w:spacing w:line="276" w:lineRule="auto"/>
              <w:jc w:val="left"/>
            </w:pPr>
            <w:r>
              <w:rPr>
                <w:rFonts w:ascii="Times New Roman" w:hAnsi="Times New Roman"/>
                <w:b w:val="0"/>
                <w:sz w:val="20"/>
              </w:rPr>
              <w:t>11_github_repo_commit.png / 2c4f80e</w:t>
            </w:r>
          </w:p>
        </w:tc>
      </w:tr>
    </w:tbl>
    <w:p w14:paraId="6CA5A6DC">
      <w:pPr>
        <w:pStyle w:val="169"/>
        <w:spacing w:before="0" w:line="240" w:lineRule="auto"/>
        <w:ind w:firstLine="0"/>
        <w:jc w:val="left"/>
      </w:pPr>
    </w:p>
    <w:p w14:paraId="29FF4321">
      <w:pPr>
        <w:pStyle w:val="3"/>
        <w:pageBreakBefore/>
      </w:pPr>
      <w:bookmarkStart w:id="67" w:name="_Toc30373"/>
      <w:r>
        <w:t>PHỤ LỤC C. Tự kiểm trước khi nộp</w:t>
      </w:r>
      <w:bookmarkEnd w:id="67"/>
    </w:p>
    <w:p w14:paraId="40BF108C">
      <w:pPr>
        <w:pStyle w:val="169"/>
      </w:pPr>
      <w:r>
        <w: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w:t>
      </w:r>
    </w:p>
    <w:p w14:paraId="7CEA903D">
      <w:pPr>
        <w:pStyle w:val="169"/>
        <w:spacing w:before="0" w:after="100" w:line="360" w:lineRule="auto"/>
        <w:ind w:firstLine="0"/>
        <w:jc w:val="left"/>
      </w:pPr>
      <w:r>
        <w:rPr>
          <w:rFonts w:ascii="Times New Roman" w:hAnsi="Times New Roman"/>
          <w:b w:val="0"/>
          <w:i w:val="0"/>
          <w:sz w:val="24"/>
        </w:rPr>
        <w:t>[x] MSSV và đề tài đúng bảng phân công: N24DCDT047 - Từ Lê Nhật Long - DT042.</w:t>
      </w:r>
    </w:p>
    <w:p w14:paraId="4DAC7C01">
      <w:pPr>
        <w:pStyle w:val="169"/>
        <w:spacing w:before="0" w:after="100" w:line="360" w:lineRule="auto"/>
        <w:ind w:firstLine="0"/>
        <w:jc w:val="left"/>
      </w:pPr>
      <w:r>
        <w:rPr>
          <w:rFonts w:ascii="Times New Roman" w:hAnsi="Times New Roman"/>
          <w:b w:val="0"/>
          <w:i w:val="0"/>
          <w:sz w:val="24"/>
        </w:rPr>
        <w:t>[x] Phần tự cài, tham khảo và công cụ hỗ trợ đã khai báo đầy đủ, trung thực.</w:t>
      </w:r>
    </w:p>
    <w:p w14:paraId="6D1E1857">
      <w:pPr>
        <w:pStyle w:val="169"/>
        <w:spacing w:before="0" w:after="100" w:line="360" w:lineRule="auto"/>
        <w:ind w:firstLine="0"/>
        <w:jc w:val="left"/>
      </w:pPr>
      <w:r>
        <w:rPr>
          <w:rFonts w:ascii="Times New Roman" w:hAnsi="Times New Roman"/>
          <w:b w:val="0"/>
          <w:i w:val="0"/>
          <w:sz w:val="24"/>
        </w:rPr>
        <w:t>[x] Có 20 ca kiểm độc lập (&gt;= 12 ca); đủ 2 ví dụ và 5 ca phiếu; đủ 11 ảnh bằng chứng thật.</w:t>
      </w:r>
    </w:p>
    <w:p w14:paraId="3698A39D">
      <w:pPr>
        <w:pStyle w:val="169"/>
        <w:spacing w:before="0" w:after="100" w:line="360" w:lineRule="auto"/>
        <w:ind w:firstLine="0"/>
        <w:jc w:val="left"/>
      </w:pPr>
      <w:r>
        <w:rPr>
          <w:rFonts w:ascii="Times New Roman" w:hAnsi="Times New Roman"/>
          <w:b w:val="0"/>
          <w:i w:val="0"/>
          <w:sz w:val="24"/>
        </w:rPr>
        <w:t>[x] Có bảng truy vết, lập luận tính đúng, phân tích thời gian/bộ nhớ và khảo sát Q1, Q2, Q3.</w:t>
      </w:r>
    </w:p>
    <w:p w14:paraId="18C987FE">
      <w:pPr>
        <w:pStyle w:val="169"/>
        <w:spacing w:before="0" w:after="100" w:line="360" w:lineRule="auto"/>
        <w:ind w:firstLine="0"/>
        <w:jc w:val="left"/>
      </w:pPr>
      <w:r>
        <w:rPr>
          <w:rFonts w:ascii="Times New Roman" w:hAnsi="Times New Roman"/>
          <w:b w:val="0"/>
          <w:i w:val="0"/>
          <w:sz w:val="24"/>
        </w:rPr>
        <w:t>[x] URL GitHub thật, SHA C (2c4f80e), permalink truy cập được; kiểm nghiệm clone chạy lại đạt 100%.</w:t>
      </w:r>
    </w:p>
    <w:p w14:paraId="0672D978">
      <w:pPr>
        <w:pStyle w:val="169"/>
        <w:spacing w:before="0" w:after="100" w:line="360" w:lineRule="auto"/>
        <w:ind w:firstLine="0"/>
        <w:jc w:val="left"/>
      </w:pPr>
      <w:r>
        <w:rPr>
          <w:rFonts w:ascii="Times New Roman" w:hAnsi="Times New Roman"/>
          <w:b w:val="0"/>
          <w:i w:val="0"/>
          <w:sz w:val="24"/>
        </w:rPr>
        <w:t>[x] Đã điền đầy đủ mọi trường trong khung; không còn ngoặc vuông; xuất PDF đồng bộ.</w:t>
      </w:r>
    </w:p>
    <w:p w14:paraId="7F0D7AED">
      <w:pPr>
        <w:pStyle w:val="3"/>
        <w:pageBreakBefore/>
      </w:pPr>
      <w:bookmarkStart w:id="68" w:name="_Toc15820"/>
      <w:r>
        <w:t>PHỤ LỤC D HƯỚNG DẪN NỘP CLASSROOM</w:t>
      </w:r>
      <w:bookmarkEnd w:id="68"/>
    </w:p>
    <w:p w14:paraId="4331C7FD">
      <w:pPr>
        <w:pStyle w:val="169"/>
        <w:spacing w:before="0" w:after="100" w:line="269" w:lineRule="auto"/>
        <w:ind w:firstLine="0"/>
        <w:jc w:val="left"/>
      </w:pPr>
      <w:r>
        <w:rPr>
          <w:sz w:val="24"/>
        </w:rPr>
        <w:t xml:space="preserve">Tiền tố của bài cá nhân </w:t>
      </w:r>
      <w:sdt>
        <w:sdtPr>
          <w:alias w:val="MSSV_DTxxx_HoTenKhongDau"/>
          <w:tag w:val="SV_0370"/>
          <w:id w:val="700370"/>
          <w:text w:multiLine="1"/>
        </w:sdtPr>
        <w:sdtContent>
          <w:r>
            <w:rPr>
              <w:sz w:val="24"/>
            </w:rPr>
            <w:t>[MSSV_DTxxx_HoTenKhongDau]</w:t>
          </w:r>
        </w:sdtContent>
      </w:sdt>
      <w:r>
        <w:rPr>
          <w:sz w:val="24"/>
        </w:rPr>
        <w:t>. Dùng họ tên không dấu, không khoảng trắng và đúng MSSV/mã đề trong phân công. Hạn nộp và lịch bảo vệ theo thông báo trên Classroom.</w:t>
      </w:r>
    </w:p>
    <w:p w14:paraId="67D21258">
      <w:pPr>
        <w:pStyle w:val="174"/>
        <w:spacing w:before="0" w:after="100" w:line="269" w:lineRule="auto"/>
        <w:jc w:val="left"/>
      </w:pPr>
      <w:bookmarkStart w:id="69" w:name="_Toc15255"/>
      <w:r>
        <w:t>Bảng PL.1 Bốn tệp cần nộp</w:t>
      </w:r>
      <w:bookmarkEnd w:id="69"/>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247"/>
        <w:gridCol w:w="4082"/>
        <w:gridCol w:w="3742"/>
      </w:tblGrid>
      <w:tr w14:paraId="5CEA06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247" w:type="dxa"/>
            <w:shd w:val="clear" w:color="auto" w:fill="E8EBEF"/>
            <w:vAlign w:val="center"/>
          </w:tcPr>
          <w:p w14:paraId="0116A738">
            <w:pPr>
              <w:spacing w:after="60" w:line="259" w:lineRule="auto"/>
              <w:jc w:val="center"/>
            </w:pPr>
            <w:r>
              <w:rPr>
                <w:b/>
                <w:sz w:val="22"/>
              </w:rPr>
              <w:t>Tệp</w:t>
            </w:r>
          </w:p>
        </w:tc>
        <w:tc>
          <w:tcPr>
            <w:tcW w:w="4082" w:type="dxa"/>
            <w:shd w:val="clear" w:color="auto" w:fill="E8EBEF"/>
            <w:vAlign w:val="center"/>
          </w:tcPr>
          <w:p w14:paraId="5D19BC60">
            <w:pPr>
              <w:spacing w:after="60" w:line="259" w:lineRule="auto"/>
            </w:pPr>
            <w:r>
              <w:rPr>
                <w:b/>
                <w:sz w:val="22"/>
              </w:rPr>
              <w:t>Tên theo mẫu</w:t>
            </w:r>
          </w:p>
        </w:tc>
        <w:tc>
          <w:tcPr>
            <w:tcW w:w="3742" w:type="dxa"/>
            <w:shd w:val="clear" w:color="auto" w:fill="E8EBEF"/>
            <w:vAlign w:val="center"/>
          </w:tcPr>
          <w:p w14:paraId="3F5C8F16">
            <w:pPr>
              <w:spacing w:after="60" w:line="259" w:lineRule="auto"/>
            </w:pPr>
            <w:r>
              <w:rPr>
                <w:b/>
                <w:sz w:val="22"/>
              </w:rPr>
              <w:t>Nội dung cần có</w:t>
            </w:r>
          </w:p>
        </w:tc>
      </w:tr>
      <w:tr w14:paraId="5DE3D8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4179710A">
            <w:pPr>
              <w:spacing w:line="276" w:lineRule="auto"/>
              <w:jc w:val="left"/>
            </w:pPr>
            <w:r>
              <w:rPr>
                <w:rFonts w:ascii="Times New Roman" w:hAnsi="Times New Roman"/>
                <w:b w:val="0"/>
                <w:sz w:val="20"/>
              </w:rPr>
              <w:t>Word</w:t>
            </w:r>
          </w:p>
        </w:tc>
        <w:tc>
          <w:tcPr>
            <w:tcW w:w="4082" w:type="dxa"/>
            <w:vAlign w:val="center"/>
          </w:tcPr>
          <w:p w14:paraId="093FF5B4">
            <w:pPr>
              <w:spacing w:line="276" w:lineRule="auto"/>
              <w:jc w:val="left"/>
            </w:pPr>
            <w:r>
              <w:rPr>
                <w:rFonts w:ascii="Times New Roman" w:hAnsi="Times New Roman"/>
                <w:b w:val="0"/>
                <w:sz w:val="20"/>
              </w:rPr>
              <w:t>N24DCDT047_DT042_TuLeNhatLong_BaoCao.docx</w:t>
            </w:r>
          </w:p>
        </w:tc>
        <w:tc>
          <w:tcPr>
            <w:tcW w:w="3742" w:type="dxa"/>
            <w:vAlign w:val="center"/>
          </w:tcPr>
          <w:p w14:paraId="02A8791D">
            <w:pPr>
              <w:spacing w:line="276" w:lineRule="auto"/>
              <w:jc w:val="left"/>
            </w:pPr>
            <w:r>
              <w:rPr>
                <w:rFonts w:ascii="Times New Roman" w:hAnsi="Times New Roman"/>
                <w:b w:val="0"/>
                <w:sz w:val="20"/>
              </w:rPr>
              <w:t>Bản báo cáo hoàn chỉnh; định dạng A4 chuẩn; giữ rubric để GV chấm.</w:t>
            </w:r>
          </w:p>
        </w:tc>
      </w:tr>
      <w:tr w14:paraId="2F16F9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4D792096">
            <w:pPr>
              <w:spacing w:line="276" w:lineRule="auto"/>
              <w:jc w:val="left"/>
            </w:pPr>
            <w:r>
              <w:rPr>
                <w:rFonts w:ascii="Times New Roman" w:hAnsi="Times New Roman"/>
                <w:b w:val="0"/>
                <w:sz w:val="20"/>
              </w:rPr>
              <w:t>PDF</w:t>
            </w:r>
          </w:p>
        </w:tc>
        <w:tc>
          <w:tcPr>
            <w:tcW w:w="4082" w:type="dxa"/>
            <w:vAlign w:val="center"/>
          </w:tcPr>
          <w:p w14:paraId="7C3BBC3C">
            <w:pPr>
              <w:spacing w:line="276" w:lineRule="auto"/>
              <w:jc w:val="left"/>
            </w:pPr>
            <w:r>
              <w:rPr>
                <w:rFonts w:ascii="Times New Roman" w:hAnsi="Times New Roman"/>
                <w:b w:val="0"/>
                <w:sz w:val="20"/>
              </w:rPr>
              <w:t>N24DCDT047_DT042_TuLeNhatLong_BaoCao.pdf</w:t>
            </w:r>
          </w:p>
        </w:tc>
        <w:tc>
          <w:tcPr>
            <w:tcW w:w="3742" w:type="dxa"/>
            <w:vAlign w:val="center"/>
          </w:tcPr>
          <w:p w14:paraId="028FF363">
            <w:pPr>
              <w:spacing w:line="276" w:lineRule="auto"/>
              <w:jc w:val="left"/>
            </w:pPr>
            <w:r>
              <w:rPr>
                <w:rFonts w:ascii="Times New Roman" w:hAnsi="Times New Roman"/>
                <w:b w:val="0"/>
                <w:sz w:val="20"/>
              </w:rPr>
              <w:t>Xuất từ chính bản Word nộp; đồng bộ nội dung, trang và hình ảnh.</w:t>
            </w:r>
          </w:p>
        </w:tc>
      </w:tr>
      <w:tr w14:paraId="4155D4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4B497D90">
            <w:pPr>
              <w:spacing w:line="276" w:lineRule="auto"/>
              <w:jc w:val="left"/>
            </w:pPr>
            <w:r>
              <w:rPr>
                <w:rFonts w:ascii="Times New Roman" w:hAnsi="Times New Roman"/>
                <w:b w:val="0"/>
                <w:sz w:val="20"/>
              </w:rPr>
              <w:t>Mã nguồn</w:t>
            </w:r>
          </w:p>
        </w:tc>
        <w:tc>
          <w:tcPr>
            <w:tcW w:w="4082" w:type="dxa"/>
            <w:vAlign w:val="center"/>
          </w:tcPr>
          <w:p w14:paraId="570749B6">
            <w:pPr>
              <w:spacing w:line="276" w:lineRule="auto"/>
              <w:jc w:val="left"/>
            </w:pPr>
            <w:r>
              <w:rPr>
                <w:rFonts w:ascii="Times New Roman" w:hAnsi="Times New Roman"/>
                <w:b w:val="0"/>
                <w:sz w:val="20"/>
              </w:rPr>
              <w:t>N24DCDT047_DT042_TuLeNhatLong_MaNguon.zip</w:t>
            </w:r>
          </w:p>
        </w:tc>
        <w:tc>
          <w:tcPr>
            <w:tcW w:w="3742" w:type="dxa"/>
            <w:vAlign w:val="center"/>
          </w:tcPr>
          <w:p w14:paraId="5221CF5C">
            <w:pPr>
              <w:spacing w:line="276" w:lineRule="auto"/>
              <w:jc w:val="left"/>
            </w:pPr>
            <w:r>
              <w:rPr>
                <w:rFonts w:ascii="Times New Roman" w:hAnsi="Times New Roman"/>
                <w:b w:val="0"/>
                <w:sz w:val="20"/>
              </w:rPr>
              <w:t>Chứa src/, demo.py, test/, scripts/, README.md, docs/ (ảnh và log); không chứa .git hay cache.</w:t>
            </w:r>
          </w:p>
        </w:tc>
      </w:tr>
      <w:tr w14:paraId="4B92CF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2871C699">
            <w:pPr>
              <w:spacing w:line="276" w:lineRule="auto"/>
              <w:jc w:val="left"/>
            </w:pPr>
            <w:r>
              <w:rPr>
                <w:rFonts w:ascii="Times New Roman" w:hAnsi="Times New Roman"/>
                <w:b w:val="0"/>
                <w:sz w:val="20"/>
              </w:rPr>
              <w:t>Thông tin</w:t>
            </w:r>
          </w:p>
        </w:tc>
        <w:tc>
          <w:tcPr>
            <w:tcW w:w="4082" w:type="dxa"/>
            <w:vAlign w:val="center"/>
          </w:tcPr>
          <w:p w14:paraId="609D3425">
            <w:pPr>
              <w:spacing w:line="276" w:lineRule="auto"/>
              <w:jc w:val="left"/>
            </w:pPr>
            <w:r>
              <w:rPr>
                <w:rFonts w:ascii="Times New Roman" w:hAnsi="Times New Roman"/>
                <w:b w:val="0"/>
                <w:sz w:val="20"/>
              </w:rPr>
              <w:t>N24DCDT047_DT042_TuLeNhatLong_ThongTinNop.txt</w:t>
            </w:r>
          </w:p>
        </w:tc>
        <w:tc>
          <w:tcPr>
            <w:tcW w:w="3742" w:type="dxa"/>
            <w:vAlign w:val="center"/>
          </w:tcPr>
          <w:p w14:paraId="503336E2">
            <w:pPr>
              <w:spacing w:line="276" w:lineRule="auto"/>
              <w:jc w:val="left"/>
            </w:pPr>
            <w:r>
              <w:rPr>
                <w:rFonts w:ascii="Times New Roman" w:hAnsi="Times New Roman"/>
                <w:b w:val="0"/>
                <w:sz w:val="20"/>
              </w:rPr>
              <w:t>Chứa URL GitHub, SHA C, SHA S, permalink, môi trường, lệnh chạy và tóm tắt kết quả.</w:t>
            </w:r>
          </w:p>
        </w:tc>
      </w:tr>
    </w:tbl>
    <w:p w14:paraId="5A3A4E2D">
      <w:pPr>
        <w:pStyle w:val="169"/>
        <w:spacing w:before="0" w:after="100" w:line="269" w:lineRule="auto"/>
        <w:ind w:firstLine="0"/>
        <w:jc w:val="left"/>
      </w:pPr>
      <w:r>
        <w:rPr>
          <w:sz w:val="24"/>
        </w:rPr>
        <w:t>Không nộp nguyên gói mẫu của giảng viên như ZIP cá nhân. Giải nén ZIP của mình ở thư mục mới phải chạy được theo README. Không gói .git, bộ cài, môi trường ảo hoặc cache vào ZIP bài nộp.</w:t>
      </w:r>
    </w:p>
    <w:p w14:paraId="09D5ED5E">
      <w:pPr>
        <w:pStyle w:val="169"/>
        <w:spacing w:before="0" w:after="100" w:line="269" w:lineRule="auto"/>
        <w:ind w:firstLine="0"/>
        <w:jc w:val="left"/>
      </w:pPr>
      <w:r>
        <w:rPr>
          <w:sz w:val="24"/>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w14:paraId="6EFFDA88">
      <w:pPr>
        <w:pStyle w:val="4"/>
        <w:spacing w:line="312" w:lineRule="auto"/>
      </w:pPr>
      <w:r>
        <w:rPr>
          <w:rFonts w:ascii="Times New Roman" w:hAnsi="Times New Roman"/>
          <w:b w:val="0"/>
          <w:i w:val="0"/>
          <w:sz w:val="22"/>
        </w:rPr>
        <w:t>Thông tin chuẩn bị để điền vào tệp TXT nộp rời:</w:t>
      </w:r>
      <w:r>
        <w:rPr>
          <w:rFonts w:ascii="Times New Roman" w:hAnsi="Times New Roman"/>
          <w:b w:val="0"/>
          <w:i w:val="0"/>
          <w:sz w:val="22"/>
        </w:rPr>
        <w:br w:type="textWrapping"/>
      </w:r>
      <w:r>
        <w:rPr>
          <w:rFonts w:ascii="Times New Roman" w:hAnsi="Times New Roman"/>
          <w:b w:val="0"/>
          <w:i w:val="0"/>
          <w:sz w:val="22"/>
        </w:rPr>
        <w:t>- Họ tên: Từ Lê Nhật Long | MSSV: N24DCDT047 | Lớp: D24CQDT01-N</w:t>
      </w:r>
      <w:r>
        <w:rPr>
          <w:rFonts w:ascii="Times New Roman" w:hAnsi="Times New Roman"/>
          <w:b w:val="0"/>
          <w:i w:val="0"/>
          <w:sz w:val="22"/>
        </w:rPr>
        <w:br w:type="textWrapping"/>
      </w:r>
      <w:r>
        <w:rPr>
          <w:rFonts w:ascii="Times New Roman" w:hAnsi="Times New Roman"/>
          <w:b w:val="0"/>
          <w:i w:val="0"/>
          <w:sz w:val="22"/>
        </w:rPr>
        <w:t>- Mã đề: DT042 | Tên đề: Tìm đường đi của quân mã qua mọi ô</w:t>
      </w:r>
      <w:r>
        <w:rPr>
          <w:rFonts w:ascii="Times New Roman" w:hAnsi="Times New Roman"/>
          <w:b w:val="0"/>
          <w:i w:val="0"/>
          <w:sz w:val="22"/>
        </w:rPr>
        <w:br w:type="textWrapping"/>
      </w:r>
      <w:r>
        <w:rPr>
          <w:rFonts w:ascii="Times New Roman" w:hAnsi="Times New Roman"/>
          <w:b w:val="0"/>
          <w:i w:val="0"/>
          <w:sz w:val="22"/>
        </w:rPr>
        <w:t>- URL GitHub: https://github.com/LongNhat3110/TuLeNhatLong</w:t>
      </w:r>
      <w:r>
        <w:rPr>
          <w:rFonts w:ascii="Times New Roman" w:hAnsi="Times New Roman"/>
          <w:b w:val="0"/>
          <w:i w:val="0"/>
          <w:sz w:val="22"/>
        </w:rPr>
        <w:br w:type="textWrapping"/>
      </w:r>
      <w:r>
        <w:rPr>
          <w:rFonts w:ascii="Times New Roman" w:hAnsi="Times New Roman"/>
          <w:b w:val="0"/>
          <w:i w:val="0"/>
          <w:sz w:val="22"/>
        </w:rPr>
        <w:t>- SHA C đầy đủ: 2c4f80ece002b45454fbc2461ec5c0b07c26ddb4</w:t>
      </w:r>
      <w:r>
        <w:rPr>
          <w:rFonts w:ascii="Times New Roman" w:hAnsi="Times New Roman"/>
          <w:b w:val="0"/>
          <w:i w:val="0"/>
          <w:sz w:val="22"/>
        </w:rPr>
        <w:br w:type="textWrapping"/>
      </w:r>
      <w:r>
        <w:rPr>
          <w:rFonts w:ascii="Times New Roman" w:hAnsi="Times New Roman"/>
          <w:b w:val="0"/>
          <w:i w:val="0"/>
          <w:sz w:val="22"/>
        </w:rPr>
        <w:t>- Permalink thuật toán: https://github.com/LongNhat3110/TuLeNhatLong/blob/2c4f80ece002b45454fbc2461ec5c0b07c26ddb4/src/DeTai.py#L38-L64</w:t>
      </w:r>
      <w:r>
        <w:rPr>
          <w:rFonts w:ascii="Times New Roman" w:hAnsi="Times New Roman"/>
          <w:b w:val="0"/>
          <w:i w:val="0"/>
          <w:sz w:val="22"/>
        </w:rPr>
        <w:br w:type="textWrapping"/>
      </w:r>
      <w:r>
        <w:rPr>
          <w:rFonts w:ascii="Times New Roman" w:hAnsi="Times New Roman"/>
          <w:b w:val="0"/>
          <w:i w:val="0"/>
          <w:sz w:val="22"/>
        </w:rPr>
        <w:t>- Permalink kiểm thử: https://github.com/LongNhat3110/TuLeNhatLong/blob/2c4f80ece002b45454fbc2461ec5c0b07c26ddb4/test/runtests.py</w:t>
      </w:r>
      <w:r>
        <w:rPr>
          <w:rFonts w:ascii="Times New Roman" w:hAnsi="Times New Roman"/>
          <w:b w:val="0"/>
          <w:i w:val="0"/>
          <w:sz w:val="22"/>
        </w:rPr>
        <w:br w:type="textWrapping"/>
      </w:r>
      <w:r>
        <w:rPr>
          <w:rFonts w:ascii="Times New Roman" w:hAnsi="Times New Roman"/>
          <w:b w:val="0"/>
          <w:i w:val="0"/>
          <w:sz w:val="22"/>
        </w:rPr>
        <w:t>- Môi trường: Windows 11, Python 3.14.5</w:t>
      </w:r>
      <w:r>
        <w:rPr>
          <w:rFonts w:ascii="Times New Roman" w:hAnsi="Times New Roman"/>
          <w:b w:val="0"/>
          <w:i w:val="0"/>
          <w:sz w:val="22"/>
        </w:rPr>
        <w:br w:type="textWrapping"/>
      </w:r>
      <w:r>
        <w:rPr>
          <w:rFonts w:ascii="Times New Roman" w:hAnsi="Times New Roman"/>
          <w:b w:val="0"/>
          <w:i w:val="0"/>
          <w:sz w:val="22"/>
        </w:rPr>
        <w:t>- Số ca kiểm độc lập: 20 ca | Số phép kiểm (assert): 35/35 PASS (100%)</w:t>
      </w:r>
      <w:r>
        <w:rPr>
          <w:rFonts w:ascii="Times New Roman" w:hAnsi="Times New Roman"/>
          <w:b w:val="0"/>
          <w:i w:val="0"/>
          <w:sz w:val="22"/>
        </w:rPr>
        <w:br w:type="textWrapping"/>
      </w:r>
      <w:r>
        <w:rPr>
          <w:rFonts w:ascii="Times New Roman" w:hAnsi="Times New Roman"/>
          <w:b w:val="0"/>
          <w:i w:val="0"/>
          <w:sz w:val="22"/>
        </w:rPr>
        <w:t>- Đã có đủ 11 ảnh bằng chứng tại docs/anh_ket_qua/ (A01 - A11)</w:t>
      </w:r>
      <w:r>
        <w:rPr>
          <w:rFonts w:ascii="Times New Roman" w:hAnsi="Times New Roman"/>
          <w:b w:val="0"/>
          <w:i w:val="0"/>
          <w:sz w:val="22"/>
        </w:rPr>
        <w:br w:type="textWrapping"/>
      </w:r>
      <w:r>
        <w:rPr>
          <w:rFonts w:ascii="Times New Roman" w:hAnsi="Times New Roman"/>
          <w:b w:val="0"/>
          <w:i w:val="0"/>
          <w:sz w:val="22"/>
        </w:rPr>
        <w:t>- Đã kiểm nghiệm clone sạch và tái hiện kết quả thành công.</w:t>
      </w:r>
    </w:p>
    <w:p w14:paraId="686F73C3">
      <w:pPr>
        <w:pStyle w:val="169"/>
        <w:spacing w:before="0" w:after="100" w:line="269" w:lineRule="auto"/>
        <w:ind w:firstLine="0"/>
        <w:jc w:val="left"/>
      </w:pPr>
    </w:p>
    <w:p w14:paraId="16B8F076">
      <w:pPr>
        <w:pStyle w:val="169"/>
        <w:spacing w:before="0" w:after="100" w:line="269" w:lineRule="auto"/>
        <w:ind w:firstLine="0"/>
        <w:jc w:val="left"/>
      </w:pPr>
    </w:p>
    <w:p w14:paraId="4FED9291">
      <w:pPr>
        <w:pStyle w:val="169"/>
        <w:spacing w:before="0" w:after="100" w:line="269" w:lineRule="auto"/>
        <w:ind w:firstLine="0"/>
        <w:jc w:val="left"/>
      </w:pPr>
    </w:p>
    <w:p w14:paraId="681CAB40">
      <w:pPr>
        <w:pStyle w:val="169"/>
        <w:spacing w:before="0" w:after="100" w:line="269" w:lineRule="auto"/>
        <w:ind w:firstLine="0"/>
        <w:jc w:val="left"/>
      </w:pPr>
    </w:p>
    <w:p w14:paraId="2EE2A9A4">
      <w:pPr>
        <w:pStyle w:val="169"/>
        <w:spacing w:before="0" w:after="100" w:line="269" w:lineRule="auto"/>
        <w:ind w:firstLine="0"/>
        <w:jc w:val="left"/>
      </w:pPr>
    </w:p>
    <w:p w14:paraId="4892C7ED">
      <w:pPr>
        <w:pStyle w:val="169"/>
        <w:spacing w:before="0" w:after="100" w:line="269" w:lineRule="auto"/>
        <w:ind w:firstLine="0"/>
        <w:jc w:val="left"/>
      </w:pPr>
    </w:p>
    <w:p w14:paraId="420CB6A6">
      <w:pPr>
        <w:pStyle w:val="169"/>
        <w:spacing w:before="0" w:after="100" w:line="269" w:lineRule="auto"/>
        <w:ind w:firstLine="0"/>
        <w:jc w:val="left"/>
      </w:pPr>
    </w:p>
    <w:sectPr>
      <w:footerReference r:id="rId7" w:type="default"/>
      <w:pgSz w:w="11906" w:h="16838"/>
      <w:pgMar w:top="1134" w:right="1134" w:bottom="1134" w:left="1701" w:header="567" w:footer="56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BF774">
    <w:pPr>
      <w:pStyle w:val="18"/>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99B24">
    <w:pPr>
      <w:pStyle w:val="18"/>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E1248">
    <w:pPr>
      <w:pStyle w:val="18"/>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2383"/>
    <w:rsid w:val="0015074B"/>
    <w:rsid w:val="0029639D"/>
    <w:rsid w:val="00322659"/>
    <w:rsid w:val="00326F90"/>
    <w:rsid w:val="006D19BE"/>
    <w:rsid w:val="00AA1D8D"/>
    <w:rsid w:val="00B47730"/>
    <w:rsid w:val="00CB0664"/>
    <w:rsid w:val="00F90F21"/>
    <w:rsid w:val="00FC693F"/>
    <w:rsid w:val="167B38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color w:val="000000"/>
      <w:sz w:val="26"/>
      <w:szCs w:val="22"/>
      <w:lang w:val="vi-VN" w:eastAsia="vi-VN" w:bidi="ar-SA"/>
    </w:rPr>
  </w:style>
  <w:style w:type="paragraph" w:styleId="2">
    <w:name w:val="heading 1"/>
    <w:basedOn w:val="1"/>
    <w:next w:val="1"/>
    <w:link w:val="142"/>
    <w:qFormat/>
    <w:uiPriority w:val="9"/>
    <w:pPr>
      <w:keepNext/>
      <w:keepLines/>
      <w:pageBreakBefore/>
      <w:spacing w:before="120" w:after="360" w:line="360" w:lineRule="auto"/>
      <w:jc w:val="center"/>
      <w:outlineLvl w:val="0"/>
    </w:pPr>
    <w:rPr>
      <w:b/>
      <w:bCs/>
      <w:sz w:val="32"/>
      <w:szCs w:val="28"/>
    </w:rPr>
  </w:style>
  <w:style w:type="paragraph" w:styleId="3">
    <w:name w:val="heading 2"/>
    <w:basedOn w:val="1"/>
    <w:next w:val="1"/>
    <w:link w:val="143"/>
    <w:unhideWhenUsed/>
    <w:qFormat/>
    <w:uiPriority w:val="9"/>
    <w:pPr>
      <w:keepNext/>
      <w:keepLines/>
      <w:spacing w:before="120" w:after="120" w:line="288" w:lineRule="auto"/>
      <w:ind w:left="720" w:hanging="720"/>
      <w:outlineLvl w:val="1"/>
    </w:pPr>
    <w:rPr>
      <w:b/>
      <w:bCs/>
      <w:sz w:val="28"/>
      <w:szCs w:val="26"/>
    </w:rPr>
  </w:style>
  <w:style w:type="paragraph" w:styleId="4">
    <w:name w:val="heading 3"/>
    <w:basedOn w:val="1"/>
    <w:next w:val="1"/>
    <w:link w:val="144"/>
    <w:unhideWhenUsed/>
    <w:qFormat/>
    <w:uiPriority w:val="9"/>
    <w:pPr>
      <w:keepNext/>
      <w:keepLines/>
      <w:spacing w:before="120" w:after="120" w:line="288" w:lineRule="auto"/>
      <w:ind w:left="720" w:hanging="720"/>
      <w:outlineLvl w:val="2"/>
    </w:pPr>
    <w:rPr>
      <w:b/>
      <w:bCs/>
    </w:rPr>
  </w:style>
  <w:style w:type="paragraph" w:styleId="5">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680"/>
        <w:tab w:val="right" w:pos="9360"/>
      </w:tabs>
    </w:pPr>
  </w:style>
  <w:style w:type="paragraph" w:styleId="19">
    <w:name w:val="header"/>
    <w:basedOn w:val="1"/>
    <w:link w:val="139"/>
    <w:unhideWhenUsed/>
    <w:uiPriority w:val="99"/>
    <w:pPr>
      <w:tabs>
        <w:tab w:val="center" w:pos="4680"/>
        <w:tab w:val="right" w:pos="9360"/>
      </w:tabs>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imes New Roman" w:cs="Times New Roman"/>
      <w:sz w:val="20"/>
      <w:szCs w:val="20"/>
      <w:lang w:val="vi-VN" w:eastAsia="vi-VN" w:bidi="ar-SA"/>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5"/>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qFormat/>
    <w:uiPriority w:val="39"/>
    <w:pPr>
      <w:spacing w:after="100"/>
    </w:pPr>
  </w:style>
  <w:style w:type="paragraph" w:styleId="39">
    <w:name w:val="toc 2"/>
    <w:basedOn w:val="1"/>
    <w:next w:val="1"/>
    <w:autoRedefine/>
    <w:unhideWhenUsed/>
    <w:qFormat/>
    <w:uiPriority w:val="39"/>
    <w:pPr>
      <w:spacing w:after="100"/>
      <w:ind w:left="260"/>
    </w:pPr>
  </w:style>
  <w:style w:type="paragraph" w:styleId="40">
    <w:name w:val="toc 3"/>
    <w:basedOn w:val="1"/>
    <w:next w:val="1"/>
    <w:autoRedefine/>
    <w:unhideWhenUsed/>
    <w:qFormat/>
    <w:uiPriority w:val="39"/>
    <w:pPr>
      <w:spacing w:after="100"/>
      <w:ind w:left="52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uiPriority w:val="99"/>
  </w:style>
  <w:style w:type="character" w:customStyle="1" w:styleId="140">
    <w:name w:val="Footer Char"/>
    <w:basedOn w:val="11"/>
    <w:link w:val="18"/>
    <w:uiPriority w:val="99"/>
  </w:style>
  <w:style w:type="paragraph" w:styleId="141">
    <w:name w:val="No Spacing"/>
    <w:qFormat/>
    <w:uiPriority w:val="1"/>
    <w:pPr>
      <w:spacing w:after="0" w:line="240" w:lineRule="auto"/>
    </w:pPr>
    <w:rPr>
      <w:rFonts w:ascii="Times New Roman" w:hAnsi="Times New Roman" w:eastAsia="Times New Roman" w:cs="Times New Roman"/>
      <w:sz w:val="22"/>
      <w:szCs w:val="22"/>
      <w:lang w:val="vi-VN" w:eastAsia="vi-VN" w:bidi="ar-SA"/>
    </w:rPr>
  </w:style>
  <w:style w:type="character" w:customStyle="1" w:styleId="1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Tiêu đề không mục lục"/>
    <w:basedOn w:val="1"/>
    <w:qFormat/>
    <w:uiPriority w:val="0"/>
    <w:pPr>
      <w:keepNext/>
      <w:spacing w:before="120" w:after="360" w:line="360" w:lineRule="auto"/>
      <w:jc w:val="center"/>
    </w:pPr>
    <w:rPr>
      <w:b/>
      <w:sz w:val="32"/>
    </w:rPr>
  </w:style>
  <w:style w:type="paragraph" w:customStyle="1" w:styleId="169">
    <w:name w:val="Nội dung"/>
    <w:basedOn w:val="1"/>
    <w:qFormat/>
    <w:uiPriority w:val="0"/>
    <w:pPr>
      <w:spacing w:before="120" w:line="360" w:lineRule="auto"/>
      <w:ind w:firstLine="720"/>
      <w:jc w:val="both"/>
    </w:pPr>
  </w:style>
  <w:style w:type="paragraph" w:customStyle="1" w:styleId="170">
    <w:name w:val="Ghi chú hướng dẫn"/>
    <w:basedOn w:val="169"/>
    <w:qFormat/>
    <w:uiPriority w:val="0"/>
    <w:pPr>
      <w:spacing w:line="312" w:lineRule="auto"/>
    </w:pPr>
    <w:rPr>
      <w:i/>
      <w:color w:val="404040"/>
      <w:sz w:val="24"/>
    </w:rPr>
  </w:style>
  <w:style w:type="paragraph" w:customStyle="1" w:styleId="171">
    <w:name w:val="Mục danh sách"/>
    <w:basedOn w:val="1"/>
    <w:qFormat/>
    <w:uiPriority w:val="0"/>
    <w:pPr>
      <w:tabs>
        <w:tab w:val="left" w:pos="720"/>
      </w:tabs>
      <w:spacing w:before="60" w:line="360" w:lineRule="auto"/>
      <w:ind w:left="720" w:hanging="425"/>
      <w:jc w:val="both"/>
    </w:pPr>
  </w:style>
  <w:style w:type="paragraph" w:customStyle="1" w:styleId="172">
    <w:name w:val="Tài liệu tham khảo"/>
    <w:basedOn w:val="1"/>
    <w:qFormat/>
    <w:uiPriority w:val="0"/>
    <w:pPr>
      <w:tabs>
        <w:tab w:val="left" w:pos="567"/>
      </w:tabs>
      <w:spacing w:before="80" w:line="312" w:lineRule="auto"/>
      <w:ind w:left="567" w:hanging="567"/>
      <w:jc w:val="both"/>
    </w:pPr>
    <w:rPr>
      <w:sz w:val="24"/>
    </w:rPr>
  </w:style>
  <w:style w:type="paragraph" w:customStyle="1" w:styleId="173">
    <w:name w:val="Mã nguồn"/>
    <w:basedOn w:val="1"/>
    <w:qFormat/>
    <w:uiPriority w:val="0"/>
    <w:pPr>
      <w:ind w:left="170"/>
    </w:pPr>
    <w:rPr>
      <w:rFonts w:ascii="Consolas" w:hAnsi="Consolas" w:eastAsia="Consolas" w:cs="Consolas"/>
      <w:sz w:val="20"/>
    </w:rPr>
  </w:style>
  <w:style w:type="paragraph" w:customStyle="1" w:styleId="174">
    <w:name w:val="Chú thích bảng"/>
    <w:basedOn w:val="1"/>
    <w:qFormat/>
    <w:uiPriority w:val="0"/>
    <w:pPr>
      <w:keepNext/>
      <w:spacing w:before="120" w:after="120"/>
      <w:jc w:val="center"/>
    </w:pPr>
    <w:rPr>
      <w:sz w:val="24"/>
    </w:rPr>
  </w:style>
  <w:style w:type="paragraph" w:customStyle="1" w:styleId="175">
    <w:name w:val="Chú thích hình"/>
    <w:basedOn w:val="1"/>
    <w:qFormat/>
    <w:uiPriority w:val="0"/>
    <w:pPr>
      <w:spacing w:before="120" w:after="200"/>
      <w:jc w:val="center"/>
    </w:pPr>
    <w:rPr>
      <w:sz w:val="24"/>
    </w:rPr>
  </w:style>
  <w:style w:type="paragraph" w:customStyle="1" w:styleId="176">
    <w:name w:val="Chữ trong bảng"/>
    <w:basedOn w:val="1"/>
    <w:qFormat/>
    <w:uiPriority w:val="0"/>
    <w:pPr>
      <w:spacing w:before="40" w:after="40"/>
    </w:pPr>
    <w:rPr>
      <w:sz w:val="24"/>
    </w:rPr>
  </w:style>
  <w:style w:type="paragraph" w:customStyle="1" w:styleId="177">
    <w:name w:val="TOC 11"/>
    <w:basedOn w:val="1"/>
    <w:qFormat/>
    <w:uiPriority w:val="0"/>
    <w:pPr>
      <w:tabs>
        <w:tab w:val="right" w:leader="dot" w:pos="9071"/>
      </w:tabs>
      <w:spacing w:before="80" w:after="40" w:line="276" w:lineRule="auto"/>
    </w:pPr>
    <w:rPr>
      <w:b/>
    </w:rPr>
  </w:style>
  <w:style w:type="paragraph" w:customStyle="1" w:styleId="178">
    <w:name w:val="TOC 21"/>
    <w:basedOn w:val="1"/>
    <w:qFormat/>
    <w:uiPriority w:val="0"/>
    <w:pPr>
      <w:tabs>
        <w:tab w:val="right" w:leader="dot" w:pos="9071"/>
      </w:tabs>
      <w:spacing w:after="40" w:line="276" w:lineRule="auto"/>
      <w:ind w:left="340"/>
    </w:pPr>
  </w:style>
  <w:style w:type="paragraph" w:customStyle="1" w:styleId="179">
    <w:name w:val="TOC 31"/>
    <w:basedOn w:val="1"/>
    <w:qFormat/>
    <w:uiPriority w:val="0"/>
    <w:pPr>
      <w:tabs>
        <w:tab w:val="right" w:leader="dot" w:pos="9071"/>
      </w:tabs>
      <w:spacing w:after="40" w:line="276" w:lineRule="auto"/>
      <w:ind w:left="794"/>
    </w:pPr>
    <w:rPr>
      <w:sz w:val="24"/>
    </w:rPr>
  </w:style>
  <w:style w:type="paragraph" w:customStyle="1" w:styleId="180">
    <w:name w:val="Danh mục bảng hình"/>
    <w:basedOn w:val="1"/>
    <w:qFormat/>
    <w:uiPriority w:val="0"/>
    <w:pPr>
      <w:tabs>
        <w:tab w:val="right" w:leader="dot" w:pos="9071"/>
      </w:tabs>
      <w:spacing w:after="40"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2653</Words>
  <Characters>15123</Characters>
  <Lines>126</Lines>
  <Paragraphs>35</Paragraphs>
  <TotalTime>0</TotalTime>
  <ScaleCrop>false</ScaleCrop>
  <LinksUpToDate>false</LinksUpToDate>
  <CharactersWithSpaces>17741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Khoa Công nghệ Thông tin 2 - PTIT HCM</dc:creator>
  <cp:lastModifiedBy>admin</cp:lastModifiedBy>
  <dcterms:modified xsi:type="dcterms:W3CDTF">2026-10-25T15:12:14Z</dcterms:modified>
  <dc:title>Mẫu bìa và báo cáo tiểu luận Cấu trúc dữ liệu và giải thuật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7F3D0B461F0F443CB563EDC21B0C82E7_12</vt:lpwstr>
  </property>
</Properties>
</file>